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4AD183" w14:textId="5A0AB83E" w:rsidR="005B349B" w:rsidRPr="00B75B7A" w:rsidRDefault="005B349B" w:rsidP="005B349B">
      <w:pPr>
        <w:widowControl/>
        <w:jc w:val="center"/>
        <w:rPr>
          <w:rFonts w:ascii="宋体" w:eastAsia="宋体" w:hAnsi="宋体"/>
        </w:rPr>
      </w:pPr>
      <w:r w:rsidRPr="00B75B7A">
        <w:rPr>
          <w:rFonts w:ascii="宋体" w:eastAsia="宋体" w:hAnsi="宋体" w:hint="eastAsia"/>
          <w:b/>
          <w:bCs/>
          <w:sz w:val="30"/>
          <w:szCs w:val="30"/>
        </w:rPr>
        <w:t>实验二：</w:t>
      </w:r>
      <w:r w:rsidR="00B75B7A" w:rsidRPr="00B75B7A">
        <w:rPr>
          <w:rFonts w:ascii="宋体" w:eastAsia="宋体" w:hAnsi="宋体" w:hint="eastAsia"/>
          <w:b/>
          <w:bCs/>
          <w:sz w:val="30"/>
          <w:szCs w:val="30"/>
        </w:rPr>
        <w:t>寄存器</w:t>
      </w:r>
      <w:r w:rsidRPr="00B75B7A">
        <w:rPr>
          <w:rFonts w:ascii="宋体" w:eastAsia="宋体" w:hAnsi="宋体" w:hint="eastAsia"/>
          <w:b/>
          <w:bCs/>
          <w:sz w:val="30"/>
          <w:szCs w:val="30"/>
        </w:rPr>
        <w:t>实验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61"/>
        <w:gridCol w:w="4740"/>
        <w:gridCol w:w="1110"/>
        <w:gridCol w:w="1470"/>
      </w:tblGrid>
      <w:tr w:rsidR="005B349B" w14:paraId="4407DDFA" w14:textId="77777777" w:rsidTr="009759BA">
        <w:trPr>
          <w:cantSplit/>
          <w:trHeight w:val="375"/>
          <w:jc w:val="center"/>
        </w:trPr>
        <w:tc>
          <w:tcPr>
            <w:tcW w:w="1061" w:type="dxa"/>
          </w:tcPr>
          <w:p w14:paraId="41545AB8" w14:textId="77777777" w:rsidR="005B349B" w:rsidRDefault="005B349B" w:rsidP="00715F31">
            <w:pPr>
              <w:spacing w:line="340" w:lineRule="exact"/>
              <w:jc w:val="left"/>
              <w:rPr>
                <w:rFonts w:ascii="宋体" w:hAnsi="宋体"/>
              </w:rPr>
            </w:pPr>
            <w:r w:rsidRPr="00715F31">
              <w:rPr>
                <w:rFonts w:ascii="宋体" w:eastAsia="宋体" w:hAnsi="宋体" w:cs="Times New Roman" w:hint="eastAsia"/>
                <w:szCs w:val="20"/>
              </w:rPr>
              <w:t>实验环境</w:t>
            </w:r>
          </w:p>
        </w:tc>
        <w:tc>
          <w:tcPr>
            <w:tcW w:w="4740" w:type="dxa"/>
          </w:tcPr>
          <w:p w14:paraId="5C290D4C" w14:textId="28990FC0" w:rsidR="005B349B" w:rsidRPr="005B349B" w:rsidRDefault="005B349B" w:rsidP="009759BA">
            <w:pPr>
              <w:spacing w:line="340" w:lineRule="exact"/>
              <w:jc w:val="left"/>
              <w:rPr>
                <w:rFonts w:ascii="宋体" w:hAnsi="宋体"/>
              </w:rPr>
            </w:pPr>
            <w:r w:rsidRPr="00715F31">
              <w:rPr>
                <w:rFonts w:ascii="宋体" w:eastAsia="宋体" w:hAnsi="宋体" w:cs="Times New Roman" w:hint="eastAsia"/>
                <w:szCs w:val="20"/>
              </w:rPr>
              <w:t xml:space="preserve">PC机＋Win </w:t>
            </w:r>
            <w:r w:rsidR="00630A5C" w:rsidRPr="00715F31">
              <w:rPr>
                <w:rFonts w:ascii="宋体" w:eastAsia="宋体" w:hAnsi="宋体" w:cs="Times New Roman"/>
                <w:szCs w:val="20"/>
              </w:rPr>
              <w:t>10</w:t>
            </w:r>
            <w:r w:rsidRPr="00715F31">
              <w:rPr>
                <w:rFonts w:ascii="宋体" w:eastAsia="宋体" w:hAnsi="宋体" w:cs="Times New Roman" w:hint="eastAsia"/>
                <w:szCs w:val="20"/>
              </w:rPr>
              <w:t>＋proteus仿真器</w:t>
            </w:r>
          </w:p>
        </w:tc>
        <w:tc>
          <w:tcPr>
            <w:tcW w:w="1110" w:type="dxa"/>
          </w:tcPr>
          <w:p w14:paraId="2DF00F40" w14:textId="77777777" w:rsidR="005B349B" w:rsidRPr="00715F31" w:rsidRDefault="005B349B" w:rsidP="00715F31">
            <w:pPr>
              <w:spacing w:line="340" w:lineRule="exact"/>
              <w:jc w:val="left"/>
              <w:rPr>
                <w:rFonts w:ascii="宋体" w:eastAsia="宋体" w:hAnsi="宋体" w:cs="Times New Roman"/>
                <w:szCs w:val="20"/>
              </w:rPr>
            </w:pPr>
            <w:r w:rsidRPr="00715F31">
              <w:rPr>
                <w:rFonts w:ascii="宋体" w:eastAsia="宋体" w:hAnsi="宋体" w:cs="Times New Roman" w:hint="eastAsia"/>
                <w:szCs w:val="20"/>
              </w:rPr>
              <w:t>实验日期</w:t>
            </w:r>
          </w:p>
        </w:tc>
        <w:tc>
          <w:tcPr>
            <w:tcW w:w="1470" w:type="dxa"/>
          </w:tcPr>
          <w:p w14:paraId="6D85E0A4" w14:textId="5ED7ABD9" w:rsidR="005B349B" w:rsidRPr="00715F31" w:rsidRDefault="005B349B" w:rsidP="00715F31">
            <w:pPr>
              <w:spacing w:line="340" w:lineRule="exact"/>
              <w:jc w:val="left"/>
              <w:rPr>
                <w:rFonts w:ascii="宋体" w:eastAsia="宋体" w:hAnsi="宋体" w:cs="Times New Roman"/>
                <w:szCs w:val="20"/>
              </w:rPr>
            </w:pPr>
            <w:r w:rsidRPr="00715F31">
              <w:rPr>
                <w:rFonts w:ascii="宋体" w:eastAsia="宋体" w:hAnsi="宋体" w:cs="Times New Roman" w:hint="eastAsia"/>
                <w:szCs w:val="20"/>
              </w:rPr>
              <w:t>2</w:t>
            </w:r>
            <w:r w:rsidR="00E43289" w:rsidRPr="00715F31">
              <w:rPr>
                <w:rFonts w:ascii="宋体" w:eastAsia="宋体" w:hAnsi="宋体" w:cs="Times New Roman"/>
                <w:szCs w:val="20"/>
              </w:rPr>
              <w:t>018</w:t>
            </w:r>
            <w:r w:rsidRPr="00715F31">
              <w:rPr>
                <w:rFonts w:ascii="宋体" w:eastAsia="宋体" w:hAnsi="宋体" w:cs="Times New Roman" w:hint="eastAsia"/>
                <w:szCs w:val="20"/>
              </w:rPr>
              <w:t>.1</w:t>
            </w:r>
            <w:r w:rsidR="00E43289" w:rsidRPr="00715F31">
              <w:rPr>
                <w:rFonts w:ascii="宋体" w:eastAsia="宋体" w:hAnsi="宋体" w:cs="Times New Roman"/>
                <w:szCs w:val="20"/>
              </w:rPr>
              <w:t>2</w:t>
            </w:r>
            <w:r w:rsidRPr="00715F31">
              <w:rPr>
                <w:rFonts w:ascii="宋体" w:eastAsia="宋体" w:hAnsi="宋体" w:cs="Times New Roman" w:hint="eastAsia"/>
                <w:szCs w:val="20"/>
              </w:rPr>
              <w:t>.</w:t>
            </w:r>
            <w:r w:rsidR="00E43289" w:rsidRPr="00715F31">
              <w:rPr>
                <w:rFonts w:ascii="宋体" w:eastAsia="宋体" w:hAnsi="宋体" w:cs="Times New Roman"/>
                <w:szCs w:val="20"/>
              </w:rPr>
              <w:t>03</w:t>
            </w:r>
          </w:p>
        </w:tc>
      </w:tr>
      <w:tr w:rsidR="005B349B" w14:paraId="65D1B694" w14:textId="77777777" w:rsidTr="009759BA">
        <w:trPr>
          <w:cantSplit/>
          <w:trHeight w:val="1174"/>
          <w:jc w:val="center"/>
        </w:trPr>
        <w:tc>
          <w:tcPr>
            <w:tcW w:w="8381" w:type="dxa"/>
            <w:gridSpan w:val="4"/>
          </w:tcPr>
          <w:p w14:paraId="7CDB96F5" w14:textId="2FE1BD58" w:rsidR="005B349B" w:rsidRDefault="005B349B" w:rsidP="00E43289">
            <w:pPr>
              <w:pStyle w:val="TOC1"/>
              <w:numPr>
                <w:ilvl w:val="0"/>
                <w:numId w:val="4"/>
              </w:num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实验内容</w:t>
            </w:r>
          </w:p>
          <w:p w14:paraId="0BFE2518" w14:textId="054D9F51" w:rsidR="00E43289" w:rsidRPr="00CB4F88" w:rsidRDefault="00E43289" w:rsidP="00E43289">
            <w:pPr>
              <w:rPr>
                <w:rFonts w:ascii="宋体" w:eastAsia="宋体" w:hAnsi="宋体" w:cs="Times New Roman"/>
                <w:szCs w:val="20"/>
              </w:rPr>
            </w:pPr>
            <w:r w:rsidRPr="00CB4F88">
              <w:rPr>
                <w:rFonts w:ascii="宋体" w:eastAsia="宋体" w:hAnsi="宋体" w:cs="Times New Roman" w:hint="eastAsia"/>
                <w:szCs w:val="20"/>
              </w:rPr>
              <w:t>基本要求</w:t>
            </w:r>
          </w:p>
          <w:p w14:paraId="4915224C" w14:textId="7EB2B01B" w:rsidR="00E43289" w:rsidRPr="00CB4F88" w:rsidRDefault="00E420AD" w:rsidP="00E420AD">
            <w:pPr>
              <w:widowControl/>
              <w:autoSpaceDN w:val="0"/>
              <w:textAlignment w:val="center"/>
              <w:rPr>
                <w:rFonts w:ascii="宋体" w:eastAsia="宋体" w:hAnsi="宋体" w:cs="Times New Roman"/>
                <w:szCs w:val="20"/>
              </w:rPr>
            </w:pPr>
            <w:r w:rsidRPr="00CB4F88">
              <w:rPr>
                <w:rFonts w:ascii="宋体" w:eastAsia="宋体" w:hAnsi="宋体" w:cs="Times New Roman" w:hint="eastAsia"/>
                <w:szCs w:val="20"/>
              </w:rPr>
              <w:t>·</w:t>
            </w:r>
            <w:r w:rsidR="00E43289" w:rsidRPr="00CB4F88">
              <w:rPr>
                <w:rFonts w:ascii="宋体" w:eastAsia="宋体" w:hAnsi="宋体" w:cs="Times New Roman" w:hint="eastAsia"/>
                <w:szCs w:val="20"/>
              </w:rPr>
              <w:t>理解CPU运算器中寄存器的作用</w:t>
            </w:r>
          </w:p>
          <w:p w14:paraId="7F9B8AFC" w14:textId="1678DDC3" w:rsidR="00E43289" w:rsidRDefault="00E420AD" w:rsidP="00E420AD">
            <w:pPr>
              <w:widowControl/>
              <w:autoSpaceDN w:val="0"/>
              <w:textAlignment w:val="center"/>
              <w:rPr>
                <w:rFonts w:ascii="宋体" w:eastAsia="宋体" w:hAnsi="宋体" w:cs="Times New Roman"/>
                <w:szCs w:val="20"/>
              </w:rPr>
            </w:pPr>
            <w:r w:rsidRPr="00CB4F88">
              <w:rPr>
                <w:rFonts w:ascii="宋体" w:eastAsia="宋体" w:hAnsi="宋体" w:cs="Times New Roman" w:hint="eastAsia"/>
                <w:szCs w:val="20"/>
              </w:rPr>
              <w:t>·</w:t>
            </w:r>
            <w:r w:rsidR="00E43289" w:rsidRPr="00CB4F88">
              <w:rPr>
                <w:rFonts w:ascii="宋体" w:eastAsia="宋体" w:hAnsi="宋体" w:cs="Times New Roman" w:hint="eastAsia"/>
                <w:szCs w:val="20"/>
              </w:rPr>
              <w:t>设计并验证寄存器组（至少</w:t>
            </w:r>
            <w:r w:rsidR="00517214" w:rsidRPr="00CB4F88">
              <w:rPr>
                <w:rFonts w:ascii="宋体" w:eastAsia="宋体" w:hAnsi="宋体" w:cs="Times New Roman" w:hint="eastAsia"/>
                <w:szCs w:val="20"/>
              </w:rPr>
              <w:t>4</w:t>
            </w:r>
            <w:r w:rsidR="00E43289" w:rsidRPr="00CB4F88">
              <w:rPr>
                <w:rFonts w:ascii="宋体" w:eastAsia="宋体" w:hAnsi="宋体" w:cs="Times New Roman" w:hint="eastAsia"/>
                <w:szCs w:val="20"/>
              </w:rPr>
              <w:t>个寄存器）</w:t>
            </w:r>
          </w:p>
          <w:p w14:paraId="35E02EF3" w14:textId="77777777" w:rsidR="00ED6957" w:rsidRPr="00CB4F88" w:rsidRDefault="00ED6957" w:rsidP="00E420AD">
            <w:pPr>
              <w:widowControl/>
              <w:autoSpaceDN w:val="0"/>
              <w:textAlignment w:val="center"/>
              <w:rPr>
                <w:rFonts w:ascii="宋体" w:eastAsia="宋体" w:hAnsi="宋体" w:cs="Times New Roman"/>
                <w:szCs w:val="20"/>
              </w:rPr>
            </w:pPr>
          </w:p>
          <w:p w14:paraId="6A98DB90" w14:textId="052C0878" w:rsidR="00E43289" w:rsidRPr="00CB4F88" w:rsidRDefault="00E43289" w:rsidP="00E43289">
            <w:pPr>
              <w:widowControl/>
              <w:autoSpaceDN w:val="0"/>
              <w:textAlignment w:val="center"/>
              <w:rPr>
                <w:rFonts w:ascii="宋体" w:eastAsia="宋体" w:hAnsi="宋体" w:cs="Times New Roman"/>
                <w:szCs w:val="20"/>
              </w:rPr>
            </w:pPr>
            <w:r w:rsidRPr="00CB4F88">
              <w:rPr>
                <w:rFonts w:ascii="宋体" w:eastAsia="宋体" w:hAnsi="宋体" w:cs="Times New Roman" w:hint="eastAsia"/>
                <w:szCs w:val="20"/>
              </w:rPr>
              <w:t>扩展要求</w:t>
            </w:r>
          </w:p>
          <w:p w14:paraId="4603011D" w14:textId="32A1ECF3" w:rsidR="00E43289" w:rsidRDefault="00E420AD" w:rsidP="00E43289">
            <w:pPr>
              <w:widowControl/>
              <w:autoSpaceDN w:val="0"/>
              <w:textAlignment w:val="center"/>
              <w:rPr>
                <w:rFonts w:ascii="宋体" w:eastAsia="宋体" w:hAnsi="宋体" w:cs="Times New Roman"/>
                <w:szCs w:val="20"/>
              </w:rPr>
            </w:pPr>
            <w:r w:rsidRPr="00CB4F88">
              <w:rPr>
                <w:rFonts w:ascii="宋体" w:eastAsia="宋体" w:hAnsi="宋体" w:cs="Times New Roman" w:hint="eastAsia"/>
                <w:szCs w:val="20"/>
              </w:rPr>
              <w:t>·</w:t>
            </w:r>
            <w:r w:rsidR="00E43289" w:rsidRPr="00CB4F88">
              <w:rPr>
                <w:rFonts w:ascii="宋体" w:eastAsia="宋体" w:hAnsi="宋体" w:cs="Times New Roman" w:hint="eastAsia"/>
                <w:szCs w:val="20"/>
              </w:rPr>
              <w:t>实现更多的寄存器（至少8个</w:t>
            </w:r>
            <w:r w:rsidR="00D77840" w:rsidRPr="00CB4F88">
              <w:rPr>
                <w:rFonts w:ascii="宋体" w:eastAsia="宋体" w:hAnsi="宋体" w:cs="Times New Roman" w:hint="eastAsia"/>
                <w:szCs w:val="20"/>
              </w:rPr>
              <w:t>寄存器</w:t>
            </w:r>
            <w:r w:rsidR="00E43289" w:rsidRPr="00CB4F88">
              <w:rPr>
                <w:rFonts w:ascii="宋体" w:eastAsia="宋体" w:hAnsi="宋体" w:cs="Times New Roman" w:hint="eastAsia"/>
                <w:szCs w:val="20"/>
              </w:rPr>
              <w:t>）</w:t>
            </w:r>
          </w:p>
          <w:p w14:paraId="090BEA77" w14:textId="77777777" w:rsidR="00ED6957" w:rsidRPr="00CB4F88" w:rsidRDefault="00ED6957" w:rsidP="00E43289">
            <w:pPr>
              <w:widowControl/>
              <w:autoSpaceDN w:val="0"/>
              <w:textAlignment w:val="center"/>
              <w:rPr>
                <w:rFonts w:ascii="宋体" w:eastAsia="宋体" w:hAnsi="宋体" w:cs="Times New Roman"/>
                <w:szCs w:val="20"/>
              </w:rPr>
            </w:pPr>
          </w:p>
          <w:p w14:paraId="115D2D29" w14:textId="77777777" w:rsidR="00E43289" w:rsidRPr="00CB4F88" w:rsidRDefault="00E43289" w:rsidP="00E43289">
            <w:pPr>
              <w:widowControl/>
              <w:autoSpaceDN w:val="0"/>
              <w:textAlignment w:val="center"/>
              <w:rPr>
                <w:rFonts w:ascii="宋体" w:eastAsia="宋体" w:hAnsi="宋体" w:cs="Times New Roman"/>
                <w:szCs w:val="20"/>
              </w:rPr>
            </w:pPr>
            <w:r w:rsidRPr="00CB4F88">
              <w:rPr>
                <w:rFonts w:ascii="宋体" w:eastAsia="宋体" w:hAnsi="宋体" w:cs="Times New Roman" w:hint="eastAsia"/>
                <w:szCs w:val="20"/>
              </w:rPr>
              <w:t>思考题</w:t>
            </w:r>
          </w:p>
          <w:p w14:paraId="4C3B354E" w14:textId="77777777" w:rsidR="00E43289" w:rsidRDefault="00E420AD" w:rsidP="00E43289">
            <w:pPr>
              <w:widowControl/>
              <w:autoSpaceDN w:val="0"/>
              <w:textAlignment w:val="center"/>
              <w:rPr>
                <w:rFonts w:ascii="宋体" w:eastAsia="宋体" w:hAnsi="宋体" w:cs="Times New Roman"/>
                <w:szCs w:val="20"/>
              </w:rPr>
            </w:pPr>
            <w:r w:rsidRPr="00CB4F88">
              <w:rPr>
                <w:rFonts w:ascii="宋体" w:eastAsia="宋体" w:hAnsi="宋体" w:cs="Times New Roman" w:hint="eastAsia"/>
                <w:szCs w:val="20"/>
              </w:rPr>
              <w:t>·</w:t>
            </w:r>
            <w:r w:rsidR="00E43289" w:rsidRPr="00CB4F88">
              <w:rPr>
                <w:rFonts w:ascii="宋体" w:eastAsia="宋体" w:hAnsi="宋体" w:cs="Times New Roman" w:hint="eastAsia"/>
                <w:szCs w:val="20"/>
              </w:rPr>
              <w:t>思考随着寄存器的增多，电路设计的复杂度是什么比例增大</w:t>
            </w:r>
          </w:p>
          <w:p w14:paraId="6B9C4A0D" w14:textId="18674127" w:rsidR="00ED6957" w:rsidRPr="00E43289" w:rsidRDefault="00ED6957" w:rsidP="00E43289">
            <w:pPr>
              <w:widowControl/>
              <w:autoSpaceDN w:val="0"/>
              <w:textAlignment w:val="center"/>
              <w:rPr>
                <w:rFonts w:ascii="宋体" w:eastAsia="宋体" w:hAnsi="宋体"/>
                <w:color w:val="000000"/>
                <w:sz w:val="20"/>
              </w:rPr>
            </w:pPr>
          </w:p>
        </w:tc>
      </w:tr>
      <w:tr w:rsidR="005B349B" w14:paraId="1A1E0919" w14:textId="77777777" w:rsidTr="009759BA">
        <w:trPr>
          <w:cantSplit/>
          <w:trHeight w:val="2041"/>
          <w:jc w:val="center"/>
        </w:trPr>
        <w:tc>
          <w:tcPr>
            <w:tcW w:w="8381" w:type="dxa"/>
            <w:gridSpan w:val="4"/>
          </w:tcPr>
          <w:p w14:paraId="39562E4C" w14:textId="7475E116" w:rsidR="005B349B" w:rsidRDefault="005B349B" w:rsidP="00415991">
            <w:pPr>
              <w:pStyle w:val="TOC1"/>
              <w:numPr>
                <w:ilvl w:val="0"/>
                <w:numId w:val="4"/>
              </w:num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理论分析或算法分析</w:t>
            </w:r>
          </w:p>
          <w:p w14:paraId="1D7DA568" w14:textId="6DFE7685" w:rsidR="00415991" w:rsidRPr="00CB4F88" w:rsidRDefault="00415991" w:rsidP="00415991">
            <w:pPr>
              <w:rPr>
                <w:rFonts w:ascii="宋体" w:eastAsia="宋体" w:hAnsi="宋体" w:cs="Times New Roman"/>
                <w:szCs w:val="20"/>
              </w:rPr>
            </w:pPr>
            <w:r>
              <w:rPr>
                <w:rFonts w:hint="eastAsia"/>
              </w:rPr>
              <w:t>1</w:t>
            </w:r>
            <w:r w:rsidRPr="00CB4F88">
              <w:rPr>
                <w:rFonts w:ascii="宋体" w:eastAsia="宋体" w:hAnsi="宋体" w:cs="Times New Roman"/>
                <w:szCs w:val="20"/>
              </w:rPr>
              <w:t>.</w:t>
            </w:r>
            <w:r w:rsidRPr="00CB4F88">
              <w:rPr>
                <w:rFonts w:ascii="宋体" w:eastAsia="宋体" w:hAnsi="宋体" w:cs="Times New Roman" w:hint="eastAsia"/>
                <w:szCs w:val="20"/>
              </w:rPr>
              <w:t>基本要求</w:t>
            </w:r>
          </w:p>
          <w:p w14:paraId="228BF60C" w14:textId="556F1C2F" w:rsidR="005B349B" w:rsidRPr="00CB4F88" w:rsidRDefault="00B071AD" w:rsidP="00F42241">
            <w:pPr>
              <w:ind w:firstLineChars="200" w:firstLine="420"/>
              <w:rPr>
                <w:rFonts w:ascii="宋体" w:eastAsia="宋体" w:hAnsi="宋体" w:cs="Times New Roman"/>
                <w:szCs w:val="20"/>
              </w:rPr>
            </w:pPr>
            <w:r w:rsidRPr="00CB4F88">
              <w:rPr>
                <w:rFonts w:ascii="宋体" w:eastAsia="宋体" w:hAnsi="宋体" w:cs="Times New Roman" w:hint="eastAsia"/>
                <w:szCs w:val="20"/>
              </w:rPr>
              <w:t>使用</w:t>
            </w:r>
            <w:r w:rsidRPr="00CB4F88">
              <w:rPr>
                <w:rFonts w:ascii="宋体" w:eastAsia="宋体" w:hAnsi="宋体" w:cs="Times New Roman"/>
                <w:szCs w:val="20"/>
              </w:rPr>
              <w:t>74LS373充当寄存器,74LS139做地址译码,74LS245用作输入,数码管显示寄存器内的</w:t>
            </w:r>
            <w:r w:rsidRPr="00CB4F88">
              <w:rPr>
                <w:rFonts w:ascii="宋体" w:eastAsia="宋体" w:hAnsi="宋体" w:cs="Times New Roman" w:hint="eastAsia"/>
                <w:szCs w:val="20"/>
              </w:rPr>
              <w:t>数据。</w:t>
            </w:r>
            <w:r w:rsidRPr="00CB4F88">
              <w:rPr>
                <w:rFonts w:ascii="宋体" w:eastAsia="宋体" w:hAnsi="宋体" w:cs="Times New Roman"/>
                <w:szCs w:val="20"/>
              </w:rPr>
              <w:t>74LS139为二-四译码器,用两根线作为地址线接到74LS139的输入端,输出</w:t>
            </w:r>
            <w:proofErr w:type="gramStart"/>
            <w:r w:rsidRPr="00CB4F88">
              <w:rPr>
                <w:rFonts w:ascii="宋体" w:eastAsia="宋体" w:hAnsi="宋体" w:cs="Times New Roman"/>
                <w:szCs w:val="20"/>
              </w:rPr>
              <w:t>端分别</w:t>
            </w:r>
            <w:proofErr w:type="gramEnd"/>
            <w:r w:rsidRPr="00CB4F88">
              <w:rPr>
                <w:rFonts w:ascii="宋体" w:eastAsia="宋体" w:hAnsi="宋体" w:cs="Times New Roman"/>
                <w:szCs w:val="20"/>
              </w:rPr>
              <w:t>接到每个74LS373的OE上,再用一个74LS139配合反相器产生</w:t>
            </w:r>
            <w:r w:rsidRPr="00CB4F88">
              <w:rPr>
                <w:rFonts w:ascii="宋体" w:eastAsia="宋体" w:hAnsi="宋体" w:cs="Times New Roman" w:hint="eastAsia"/>
                <w:szCs w:val="20"/>
              </w:rPr>
              <w:t>控制每个</w:t>
            </w:r>
            <w:r w:rsidRPr="00CB4F88">
              <w:rPr>
                <w:rFonts w:ascii="宋体" w:eastAsia="宋体" w:hAnsi="宋体" w:cs="Times New Roman"/>
                <w:szCs w:val="20"/>
              </w:rPr>
              <w:t>74LS373的LE的信号。74LS245的输出</w:t>
            </w:r>
            <w:proofErr w:type="gramStart"/>
            <w:r w:rsidRPr="00CB4F88">
              <w:rPr>
                <w:rFonts w:ascii="宋体" w:eastAsia="宋体" w:hAnsi="宋体" w:cs="Times New Roman"/>
                <w:szCs w:val="20"/>
              </w:rPr>
              <w:t>端分别</w:t>
            </w:r>
            <w:proofErr w:type="gramEnd"/>
            <w:r w:rsidRPr="00CB4F88">
              <w:rPr>
                <w:rFonts w:ascii="宋体" w:eastAsia="宋体" w:hAnsi="宋体" w:cs="Times New Roman"/>
                <w:szCs w:val="20"/>
              </w:rPr>
              <w:t>对应接到</w:t>
            </w:r>
            <w:r w:rsidR="00B017B4" w:rsidRPr="00CB4F88">
              <w:rPr>
                <w:rFonts w:ascii="宋体" w:eastAsia="宋体" w:hAnsi="宋体" w:cs="Times New Roman" w:hint="eastAsia"/>
                <w:szCs w:val="20"/>
              </w:rPr>
              <w:t>7</w:t>
            </w:r>
            <w:r w:rsidR="00B017B4" w:rsidRPr="00CB4F88">
              <w:rPr>
                <w:rFonts w:ascii="宋体" w:eastAsia="宋体" w:hAnsi="宋体" w:cs="Times New Roman"/>
                <w:szCs w:val="20"/>
              </w:rPr>
              <w:t>4LS</w:t>
            </w:r>
            <w:r w:rsidRPr="00CB4F88">
              <w:rPr>
                <w:rFonts w:ascii="宋体" w:eastAsia="宋体" w:hAnsi="宋体" w:cs="Times New Roman"/>
                <w:szCs w:val="20"/>
              </w:rPr>
              <w:t>373输入端的每个管脚上</w:t>
            </w:r>
            <w:r w:rsidRPr="00CB4F88">
              <w:rPr>
                <w:rFonts w:ascii="宋体" w:eastAsia="宋体" w:hAnsi="宋体" w:cs="Times New Roman" w:hint="eastAsia"/>
                <w:szCs w:val="20"/>
              </w:rPr>
              <w:t>的。</w:t>
            </w:r>
            <w:r w:rsidRPr="00CB4F88">
              <w:rPr>
                <w:rFonts w:ascii="宋体" w:eastAsia="宋体" w:hAnsi="宋体" w:cs="Times New Roman"/>
                <w:szCs w:val="20"/>
              </w:rPr>
              <w:t>74LS373的输出端对应接到数码管的对应管教上,以实现数据的显示。</w:t>
            </w:r>
            <w:r w:rsidRPr="00CB4F88">
              <w:rPr>
                <w:rFonts w:ascii="宋体" w:eastAsia="宋体" w:hAnsi="宋体" w:cs="Times New Roman" w:hint="eastAsia"/>
                <w:szCs w:val="20"/>
              </w:rPr>
              <w:t>先在各个寄存器中输入不同的数据</w:t>
            </w:r>
            <w:r w:rsidRPr="00CB4F88">
              <w:rPr>
                <w:rFonts w:ascii="宋体" w:eastAsia="宋体" w:hAnsi="宋体" w:cs="Times New Roman"/>
                <w:szCs w:val="20"/>
              </w:rPr>
              <w:t>,然后关闭74ls248(输入),选择不同的</w:t>
            </w:r>
            <w:r w:rsidR="00B017B4" w:rsidRPr="00CB4F88">
              <w:rPr>
                <w:rFonts w:ascii="宋体" w:eastAsia="宋体" w:hAnsi="宋体" w:cs="Times New Roman" w:hint="eastAsia"/>
                <w:szCs w:val="20"/>
              </w:rPr>
              <w:t>7</w:t>
            </w:r>
            <w:r w:rsidR="00B017B4" w:rsidRPr="00CB4F88">
              <w:rPr>
                <w:rFonts w:ascii="宋体" w:eastAsia="宋体" w:hAnsi="宋体" w:cs="Times New Roman"/>
                <w:szCs w:val="20"/>
              </w:rPr>
              <w:t>4LS</w:t>
            </w:r>
            <w:r w:rsidRPr="00CB4F88">
              <w:rPr>
                <w:rFonts w:ascii="宋体" w:eastAsia="宋体" w:hAnsi="宋体" w:cs="Times New Roman"/>
                <w:szCs w:val="20"/>
              </w:rPr>
              <w:t>373(寄存器),在数码管上显示不同的数据。</w:t>
            </w:r>
          </w:p>
          <w:p w14:paraId="4A557CD5" w14:textId="77777777" w:rsidR="00ED6957" w:rsidRDefault="00ED6957" w:rsidP="009759BA">
            <w:pPr>
              <w:rPr>
                <w:rFonts w:ascii="宋体" w:eastAsia="宋体" w:hAnsi="宋体" w:cs="Times New Roman"/>
                <w:szCs w:val="20"/>
              </w:rPr>
            </w:pPr>
          </w:p>
          <w:p w14:paraId="6E6B01A4" w14:textId="4E631626" w:rsidR="005B349B" w:rsidRPr="00CB4F88" w:rsidRDefault="00415991" w:rsidP="009759BA">
            <w:pPr>
              <w:rPr>
                <w:rFonts w:ascii="宋体" w:eastAsia="宋体" w:hAnsi="宋体" w:cs="Times New Roman"/>
                <w:szCs w:val="20"/>
              </w:rPr>
            </w:pPr>
            <w:r w:rsidRPr="00CB4F88">
              <w:rPr>
                <w:rFonts w:ascii="宋体" w:eastAsia="宋体" w:hAnsi="宋体" w:cs="Times New Roman" w:hint="eastAsia"/>
                <w:szCs w:val="20"/>
              </w:rPr>
              <w:t>2</w:t>
            </w:r>
            <w:r w:rsidRPr="00CB4F88">
              <w:rPr>
                <w:rFonts w:ascii="宋体" w:eastAsia="宋体" w:hAnsi="宋体" w:cs="Times New Roman"/>
                <w:szCs w:val="20"/>
              </w:rPr>
              <w:t>.</w:t>
            </w:r>
            <w:r w:rsidRPr="00CB4F88">
              <w:rPr>
                <w:rFonts w:ascii="宋体" w:eastAsia="宋体" w:hAnsi="宋体" w:cs="Times New Roman" w:hint="eastAsia"/>
                <w:szCs w:val="20"/>
              </w:rPr>
              <w:t>扩展要求</w:t>
            </w:r>
          </w:p>
          <w:p w14:paraId="1B803E07" w14:textId="7017BE48" w:rsidR="00E265CF" w:rsidRPr="00CB4F88" w:rsidRDefault="00E265CF" w:rsidP="00F42241">
            <w:pPr>
              <w:ind w:firstLineChars="200" w:firstLine="420"/>
              <w:rPr>
                <w:rFonts w:ascii="宋体" w:eastAsia="宋体" w:hAnsi="宋体" w:cs="Times New Roman"/>
                <w:szCs w:val="20"/>
              </w:rPr>
            </w:pPr>
            <w:r w:rsidRPr="00CB4F88">
              <w:rPr>
                <w:rFonts w:ascii="宋体" w:eastAsia="宋体" w:hAnsi="宋体" w:cs="Times New Roman" w:hint="eastAsia"/>
                <w:szCs w:val="20"/>
              </w:rPr>
              <w:t>与基本要求相比大体不变</w:t>
            </w:r>
            <w:r w:rsidRPr="00CB4F88">
              <w:rPr>
                <w:rFonts w:ascii="宋体" w:eastAsia="宋体" w:hAnsi="宋体" w:cs="Times New Roman"/>
                <w:szCs w:val="20"/>
              </w:rPr>
              <w:t>,地址译码部分</w:t>
            </w:r>
            <w:r w:rsidR="00D13440" w:rsidRPr="00CB4F88">
              <w:rPr>
                <w:rFonts w:ascii="宋体" w:eastAsia="宋体" w:hAnsi="宋体" w:cs="Times New Roman" w:hint="eastAsia"/>
                <w:szCs w:val="20"/>
              </w:rPr>
              <w:t>用两片7</w:t>
            </w:r>
            <w:r w:rsidR="00D13440" w:rsidRPr="00CB4F88">
              <w:rPr>
                <w:rFonts w:ascii="宋体" w:eastAsia="宋体" w:hAnsi="宋体" w:cs="Times New Roman"/>
                <w:szCs w:val="20"/>
              </w:rPr>
              <w:t>4LS139</w:t>
            </w:r>
            <w:r w:rsidR="00D13440" w:rsidRPr="00CB4F88">
              <w:rPr>
                <w:rFonts w:ascii="宋体" w:eastAsia="宋体" w:hAnsi="宋体" w:cs="Times New Roman" w:hint="eastAsia"/>
                <w:szCs w:val="20"/>
              </w:rPr>
              <w:t>改装成3选8的</w:t>
            </w:r>
            <w:r w:rsidRPr="00CB4F88">
              <w:rPr>
                <w:rFonts w:ascii="宋体" w:eastAsia="宋体" w:hAnsi="宋体" w:cs="Times New Roman"/>
                <w:szCs w:val="20"/>
              </w:rPr>
              <w:t>地址译码器。</w:t>
            </w:r>
            <w:r w:rsidR="00075C4B" w:rsidRPr="00CB4F88">
              <w:rPr>
                <w:rFonts w:ascii="宋体" w:eastAsia="宋体" w:hAnsi="宋体" w:cs="Times New Roman" w:hint="eastAsia"/>
                <w:szCs w:val="20"/>
              </w:rPr>
              <w:t>原理图连接方式原理不变</w:t>
            </w:r>
            <w:r w:rsidR="00075C4B" w:rsidRPr="00CB4F88">
              <w:rPr>
                <w:rFonts w:ascii="宋体" w:eastAsia="宋体" w:hAnsi="宋体" w:cs="Times New Roman"/>
                <w:szCs w:val="20"/>
              </w:rPr>
              <w:t>,验证方式不变。</w:t>
            </w:r>
          </w:p>
          <w:p w14:paraId="1A2AD2A0" w14:textId="77777777" w:rsidR="005B349B" w:rsidRDefault="005B349B" w:rsidP="009759BA"/>
          <w:p w14:paraId="77DEFE7E" w14:textId="77777777" w:rsidR="005B349B" w:rsidRDefault="005B349B" w:rsidP="009759BA"/>
          <w:p w14:paraId="40D614B8" w14:textId="77777777" w:rsidR="005B349B" w:rsidRDefault="005B349B" w:rsidP="009759BA"/>
          <w:p w14:paraId="6FE5B4E0" w14:textId="77777777" w:rsidR="005B349B" w:rsidRDefault="005B349B" w:rsidP="009759BA"/>
          <w:p w14:paraId="2195A34E" w14:textId="77777777" w:rsidR="005B349B" w:rsidRDefault="005B349B" w:rsidP="009759BA"/>
          <w:p w14:paraId="1BAEB520" w14:textId="77777777" w:rsidR="00ED6957" w:rsidRDefault="00ED6957" w:rsidP="009759BA"/>
          <w:p w14:paraId="05AA4E30" w14:textId="77777777" w:rsidR="005B349B" w:rsidRDefault="005B349B" w:rsidP="009759BA"/>
          <w:p w14:paraId="718630B8" w14:textId="77777777" w:rsidR="005B349B" w:rsidRDefault="005B349B" w:rsidP="009759BA"/>
          <w:p w14:paraId="44080645" w14:textId="77777777" w:rsidR="005B349B" w:rsidRDefault="005B349B" w:rsidP="009759BA"/>
          <w:p w14:paraId="02E54FA0" w14:textId="22992D50" w:rsidR="005B349B" w:rsidRDefault="005B349B" w:rsidP="009759BA"/>
          <w:p w14:paraId="696C21AA" w14:textId="74545B29" w:rsidR="00B017B4" w:rsidRDefault="00B017B4" w:rsidP="009759BA"/>
          <w:p w14:paraId="7F3818A8" w14:textId="2616E456" w:rsidR="00B017B4" w:rsidRDefault="00B017B4" w:rsidP="009759BA"/>
          <w:p w14:paraId="1D83F20C" w14:textId="69E96C28" w:rsidR="00B017B4" w:rsidRDefault="00B017B4" w:rsidP="009759BA"/>
          <w:p w14:paraId="3AE72468" w14:textId="292E95F2" w:rsidR="00B017B4" w:rsidRDefault="00B017B4" w:rsidP="009759BA"/>
          <w:p w14:paraId="7B3B4006" w14:textId="77777777" w:rsidR="00ED6957" w:rsidRDefault="00ED6957" w:rsidP="009759BA"/>
          <w:p w14:paraId="5E02325F" w14:textId="77777777" w:rsidR="00B017B4" w:rsidRDefault="00B017B4" w:rsidP="009759BA"/>
          <w:p w14:paraId="3EE60A18" w14:textId="77777777" w:rsidR="005B349B" w:rsidRDefault="005B349B" w:rsidP="009759BA"/>
        </w:tc>
      </w:tr>
      <w:tr w:rsidR="005B349B" w14:paraId="435300C9" w14:textId="77777777" w:rsidTr="009759BA">
        <w:trPr>
          <w:cantSplit/>
          <w:trHeight w:val="2599"/>
          <w:jc w:val="center"/>
        </w:trPr>
        <w:tc>
          <w:tcPr>
            <w:tcW w:w="8381" w:type="dxa"/>
            <w:gridSpan w:val="4"/>
          </w:tcPr>
          <w:p w14:paraId="0D4FB769" w14:textId="77777777" w:rsidR="005B349B" w:rsidRPr="00CB4F88" w:rsidRDefault="005B349B" w:rsidP="009759BA">
            <w:pPr>
              <w:rPr>
                <w:rFonts w:ascii="宋体" w:eastAsia="宋体" w:hAnsi="宋体" w:cs="Times New Roman"/>
                <w:szCs w:val="20"/>
              </w:rPr>
            </w:pPr>
            <w:r w:rsidRPr="00CB4F88">
              <w:rPr>
                <w:rFonts w:ascii="宋体" w:eastAsia="宋体" w:hAnsi="宋体" w:cs="Times New Roman" w:hint="eastAsia"/>
                <w:szCs w:val="20"/>
              </w:rPr>
              <w:lastRenderedPageBreak/>
              <w:t>三．实现方法（</w:t>
            </w:r>
            <w:proofErr w:type="gramStart"/>
            <w:r w:rsidRPr="00CB4F88">
              <w:rPr>
                <w:rFonts w:ascii="宋体" w:eastAsia="宋体" w:hAnsi="宋体" w:cs="Times New Roman" w:hint="eastAsia"/>
                <w:szCs w:val="20"/>
              </w:rPr>
              <w:t>含实现</w:t>
            </w:r>
            <w:proofErr w:type="gramEnd"/>
            <w:r w:rsidRPr="00CB4F88">
              <w:rPr>
                <w:rFonts w:ascii="宋体" w:eastAsia="宋体" w:hAnsi="宋体" w:cs="Times New Roman" w:hint="eastAsia"/>
                <w:szCs w:val="20"/>
              </w:rPr>
              <w:t>思路、程序流程图、实验电路图和源程序列表等）</w:t>
            </w:r>
          </w:p>
          <w:p w14:paraId="5867E8FD" w14:textId="5281A631" w:rsidR="005B349B" w:rsidRPr="00CB4F88" w:rsidRDefault="00B7648E" w:rsidP="009759BA">
            <w:pPr>
              <w:rPr>
                <w:rFonts w:ascii="宋体" w:eastAsia="宋体" w:hAnsi="宋体" w:cs="Times New Roman"/>
                <w:szCs w:val="20"/>
              </w:rPr>
            </w:pPr>
            <w:r w:rsidRPr="00B7648E">
              <w:rPr>
                <w:rFonts w:ascii="宋体" w:hAnsi="宋体" w:hint="eastAsia"/>
              </w:rPr>
              <w:t>1</w:t>
            </w:r>
            <w:r w:rsidRPr="00CB4F88">
              <w:rPr>
                <w:rFonts w:ascii="宋体" w:eastAsia="宋体" w:hAnsi="宋体" w:cs="Times New Roman"/>
                <w:szCs w:val="20"/>
              </w:rPr>
              <w:t>.</w:t>
            </w:r>
            <w:r w:rsidRPr="00CB4F88">
              <w:rPr>
                <w:rFonts w:ascii="宋体" w:eastAsia="宋体" w:hAnsi="宋体" w:cs="Times New Roman" w:hint="eastAsia"/>
                <w:szCs w:val="20"/>
              </w:rPr>
              <w:t>基本要求</w:t>
            </w:r>
          </w:p>
          <w:p w14:paraId="52D18FAC" w14:textId="4374F5D8" w:rsidR="00B7648E" w:rsidRPr="00CB4F88" w:rsidRDefault="00B7648E" w:rsidP="00F42241">
            <w:pPr>
              <w:ind w:firstLineChars="200" w:firstLine="420"/>
              <w:rPr>
                <w:rFonts w:ascii="宋体" w:eastAsia="宋体" w:hAnsi="宋体" w:cs="Times New Roman"/>
                <w:szCs w:val="20"/>
              </w:rPr>
            </w:pPr>
            <w:r w:rsidRPr="00CB4F88">
              <w:rPr>
                <w:rFonts w:ascii="宋体" w:eastAsia="宋体" w:hAnsi="宋体" w:cs="Times New Roman" w:hint="eastAsia"/>
                <w:szCs w:val="20"/>
              </w:rPr>
              <w:t>以下是4个寄存器的</w:t>
            </w:r>
            <w:r w:rsidR="008140DB" w:rsidRPr="00CB4F88">
              <w:rPr>
                <w:rFonts w:ascii="宋体" w:eastAsia="宋体" w:hAnsi="宋体" w:cs="Times New Roman" w:hint="eastAsia"/>
                <w:szCs w:val="20"/>
              </w:rPr>
              <w:t>原理</w:t>
            </w:r>
            <w:r w:rsidRPr="00CB4F88">
              <w:rPr>
                <w:rFonts w:ascii="宋体" w:eastAsia="宋体" w:hAnsi="宋体" w:cs="Times New Roman" w:hint="eastAsia"/>
                <w:szCs w:val="20"/>
              </w:rPr>
              <w:t>连接图</w:t>
            </w:r>
          </w:p>
          <w:p w14:paraId="256204B5" w14:textId="7061B608" w:rsidR="005B349B" w:rsidRDefault="00941E43" w:rsidP="009759BA">
            <w:pPr>
              <w:rPr>
                <w:rFonts w:ascii="宋体" w:hAnsi="宋体"/>
              </w:rPr>
            </w:pPr>
            <w:r>
              <w:rPr>
                <w:noProof/>
              </w:rPr>
              <w:drawing>
                <wp:inline distT="0" distB="0" distL="0" distR="0" wp14:anchorId="6F91342F" wp14:editId="308BE2D7">
                  <wp:extent cx="5274310" cy="4030980"/>
                  <wp:effectExtent l="0" t="0" r="2540" b="762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030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5B6294" w14:textId="0931B012" w:rsidR="005B349B" w:rsidRPr="00CB4F88" w:rsidRDefault="00941E43" w:rsidP="00F42241">
            <w:pPr>
              <w:ind w:firstLineChars="200" w:firstLine="420"/>
              <w:rPr>
                <w:rFonts w:ascii="宋体" w:eastAsia="宋体" w:hAnsi="宋体" w:cs="Times New Roman"/>
                <w:szCs w:val="20"/>
              </w:rPr>
            </w:pPr>
            <w:r w:rsidRPr="00CB4F88">
              <w:rPr>
                <w:rFonts w:ascii="宋体" w:eastAsia="宋体" w:hAnsi="宋体" w:cs="Times New Roman" w:hint="eastAsia"/>
                <w:szCs w:val="20"/>
              </w:rPr>
              <w:t>在U</w:t>
            </w:r>
            <w:r w:rsidRPr="00CB4F88">
              <w:rPr>
                <w:rFonts w:ascii="宋体" w:eastAsia="宋体" w:hAnsi="宋体" w:cs="Times New Roman"/>
                <w:szCs w:val="20"/>
              </w:rPr>
              <w:t>1-U4</w:t>
            </w:r>
            <w:r w:rsidRPr="00CB4F88">
              <w:rPr>
                <w:rFonts w:ascii="宋体" w:eastAsia="宋体" w:hAnsi="宋体" w:cs="Times New Roman" w:hint="eastAsia"/>
                <w:szCs w:val="20"/>
              </w:rPr>
              <w:t>分别存入</w:t>
            </w:r>
            <w:r w:rsidRPr="00CB4F88">
              <w:rPr>
                <w:rFonts w:ascii="宋体" w:eastAsia="宋体" w:hAnsi="宋体" w:cs="Times New Roman"/>
                <w:szCs w:val="20"/>
              </w:rPr>
              <w:t>76H,89H,70H,35H,</w:t>
            </w:r>
            <w:r w:rsidRPr="00CB4F88">
              <w:rPr>
                <w:rFonts w:ascii="宋体" w:eastAsia="宋体" w:hAnsi="宋体" w:cs="Times New Roman" w:hint="eastAsia"/>
                <w:szCs w:val="20"/>
              </w:rPr>
              <w:t>存完以后使4片7</w:t>
            </w:r>
            <w:r w:rsidRPr="00CB4F88">
              <w:rPr>
                <w:rFonts w:ascii="宋体" w:eastAsia="宋体" w:hAnsi="宋体" w:cs="Times New Roman"/>
                <w:szCs w:val="20"/>
              </w:rPr>
              <w:t>4LS373</w:t>
            </w:r>
            <w:r w:rsidRPr="00CB4F88">
              <w:rPr>
                <w:rFonts w:ascii="宋体" w:eastAsia="宋体" w:hAnsi="宋体" w:cs="Times New Roman" w:hint="eastAsia"/>
                <w:szCs w:val="20"/>
              </w:rPr>
              <w:t>进入锁存状态，然后关闭7</w:t>
            </w:r>
            <w:r w:rsidRPr="00CB4F88">
              <w:rPr>
                <w:rFonts w:ascii="宋体" w:eastAsia="宋体" w:hAnsi="宋体" w:cs="Times New Roman"/>
                <w:szCs w:val="20"/>
              </w:rPr>
              <w:t>4LS245,</w:t>
            </w:r>
            <w:r w:rsidRPr="00CB4F88">
              <w:rPr>
                <w:rFonts w:ascii="宋体" w:eastAsia="宋体" w:hAnsi="宋体" w:cs="Times New Roman" w:hint="eastAsia"/>
                <w:szCs w:val="20"/>
              </w:rPr>
              <w:t>用</w:t>
            </w:r>
            <w:r w:rsidRPr="00CB4F88">
              <w:rPr>
                <w:rFonts w:ascii="宋体" w:eastAsia="宋体" w:hAnsi="宋体" w:cs="Times New Roman"/>
                <w:szCs w:val="20"/>
              </w:rPr>
              <w:t>74LS139</w:t>
            </w:r>
            <w:r w:rsidRPr="00CB4F88">
              <w:rPr>
                <w:rFonts w:ascii="宋体" w:eastAsia="宋体" w:hAnsi="宋体" w:cs="Times New Roman" w:hint="eastAsia"/>
                <w:szCs w:val="20"/>
              </w:rPr>
              <w:t>译码器控制寄存器进行输出验证。</w:t>
            </w:r>
          </w:p>
          <w:p w14:paraId="67A20B39" w14:textId="7F82510C" w:rsidR="00941E43" w:rsidRPr="00CB4F88" w:rsidRDefault="00A91BA1" w:rsidP="00F42241">
            <w:pPr>
              <w:ind w:firstLineChars="200" w:firstLine="420"/>
              <w:rPr>
                <w:rFonts w:ascii="宋体" w:eastAsia="宋体" w:hAnsi="宋体" w:cs="Times New Roman"/>
                <w:szCs w:val="20"/>
              </w:rPr>
            </w:pPr>
            <w:r w:rsidRPr="00CB4F88">
              <w:rPr>
                <w:rFonts w:ascii="宋体" w:eastAsia="宋体" w:hAnsi="宋体" w:cs="Times New Roman" w:hint="eastAsia"/>
                <w:szCs w:val="20"/>
              </w:rPr>
              <w:t>使</w:t>
            </w:r>
            <w:r w:rsidR="00941E43" w:rsidRPr="00CB4F88">
              <w:rPr>
                <w:rFonts w:ascii="宋体" w:eastAsia="宋体" w:hAnsi="宋体" w:cs="Times New Roman"/>
                <w:szCs w:val="20"/>
              </w:rPr>
              <w:t>U1</w:t>
            </w:r>
            <w:r w:rsidRPr="00CB4F88">
              <w:rPr>
                <w:rFonts w:ascii="宋体" w:eastAsia="宋体" w:hAnsi="宋体" w:cs="Times New Roman" w:hint="eastAsia"/>
                <w:szCs w:val="20"/>
              </w:rPr>
              <w:t>读出锁存数据7</w:t>
            </w:r>
            <w:r w:rsidRPr="00CB4F88">
              <w:rPr>
                <w:rFonts w:ascii="宋体" w:eastAsia="宋体" w:hAnsi="宋体" w:cs="Times New Roman"/>
                <w:szCs w:val="20"/>
              </w:rPr>
              <w:t>6H</w:t>
            </w:r>
          </w:p>
          <w:p w14:paraId="156C9249" w14:textId="64E33361" w:rsidR="00941E43" w:rsidRDefault="00941E43" w:rsidP="009759BA">
            <w:pPr>
              <w:rPr>
                <w:rFonts w:ascii="宋体" w:hAnsi="宋体"/>
              </w:rPr>
            </w:pPr>
            <w:r>
              <w:rPr>
                <w:noProof/>
              </w:rPr>
              <w:drawing>
                <wp:inline distT="0" distB="0" distL="0" distR="0" wp14:anchorId="7B3700B4" wp14:editId="0822EBE3">
                  <wp:extent cx="5274310" cy="3342640"/>
                  <wp:effectExtent l="0" t="0" r="254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342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AF526A" w14:textId="19A1D639" w:rsidR="00A91BA1" w:rsidRDefault="00A91BA1" w:rsidP="00F42241">
            <w:pPr>
              <w:ind w:firstLineChars="200" w:firstLine="420"/>
              <w:rPr>
                <w:rFonts w:ascii="宋体" w:hAnsi="宋体"/>
              </w:rPr>
            </w:pPr>
            <w:r w:rsidRPr="00CB4F88">
              <w:rPr>
                <w:rFonts w:ascii="宋体" w:eastAsia="宋体" w:hAnsi="宋体" w:cs="Times New Roman" w:hint="eastAsia"/>
                <w:szCs w:val="20"/>
              </w:rPr>
              <w:lastRenderedPageBreak/>
              <w:t>使</w:t>
            </w:r>
            <w:r w:rsidRPr="00CB4F88">
              <w:rPr>
                <w:rFonts w:ascii="宋体" w:eastAsia="宋体" w:hAnsi="宋体" w:cs="Times New Roman"/>
                <w:szCs w:val="20"/>
              </w:rPr>
              <w:t>U2</w:t>
            </w:r>
            <w:r w:rsidRPr="00CB4F88">
              <w:rPr>
                <w:rFonts w:ascii="宋体" w:eastAsia="宋体" w:hAnsi="宋体" w:cs="Times New Roman" w:hint="eastAsia"/>
                <w:szCs w:val="20"/>
              </w:rPr>
              <w:t>读出锁存数据</w:t>
            </w:r>
            <w:r w:rsidRPr="00CB4F88">
              <w:rPr>
                <w:rFonts w:ascii="宋体" w:eastAsia="宋体" w:hAnsi="宋体" w:cs="Times New Roman"/>
                <w:szCs w:val="20"/>
              </w:rPr>
              <w:t>89H</w:t>
            </w:r>
          </w:p>
          <w:p w14:paraId="44C26B5C" w14:textId="5F1DF9B1" w:rsidR="00941E43" w:rsidRPr="00941E43" w:rsidRDefault="00A91BA1" w:rsidP="009759BA">
            <w:pPr>
              <w:rPr>
                <w:rFonts w:ascii="宋体" w:hAnsi="宋体"/>
              </w:rPr>
            </w:pPr>
            <w:r>
              <w:rPr>
                <w:noProof/>
              </w:rPr>
              <w:drawing>
                <wp:inline distT="0" distB="0" distL="0" distR="0" wp14:anchorId="1C00EA46" wp14:editId="6A283347">
                  <wp:extent cx="5274310" cy="3472815"/>
                  <wp:effectExtent l="0" t="0" r="254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72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EC7D21" w14:textId="35BF6636" w:rsidR="0010466C" w:rsidRDefault="0010466C" w:rsidP="00F42241">
            <w:pPr>
              <w:ind w:firstLineChars="200" w:firstLine="420"/>
              <w:rPr>
                <w:rFonts w:ascii="宋体" w:hAnsi="宋体"/>
              </w:rPr>
            </w:pPr>
            <w:r w:rsidRPr="00CB4F88">
              <w:rPr>
                <w:rFonts w:ascii="宋体" w:eastAsia="宋体" w:hAnsi="宋体" w:cs="Times New Roman" w:hint="eastAsia"/>
                <w:szCs w:val="20"/>
              </w:rPr>
              <w:t>使</w:t>
            </w:r>
            <w:r w:rsidRPr="00CB4F88">
              <w:rPr>
                <w:rFonts w:ascii="宋体" w:eastAsia="宋体" w:hAnsi="宋体" w:cs="Times New Roman"/>
                <w:szCs w:val="20"/>
              </w:rPr>
              <w:t>U3</w:t>
            </w:r>
            <w:r w:rsidRPr="00CB4F88">
              <w:rPr>
                <w:rFonts w:ascii="宋体" w:eastAsia="宋体" w:hAnsi="宋体" w:cs="Times New Roman" w:hint="eastAsia"/>
                <w:szCs w:val="20"/>
              </w:rPr>
              <w:t>读出锁存数据</w:t>
            </w:r>
            <w:r w:rsidRPr="00CB4F88">
              <w:rPr>
                <w:rFonts w:ascii="宋体" w:eastAsia="宋体" w:hAnsi="宋体" w:cs="Times New Roman"/>
                <w:szCs w:val="20"/>
              </w:rPr>
              <w:t>70H</w:t>
            </w:r>
          </w:p>
          <w:p w14:paraId="18E1A4E7" w14:textId="52D25FBE" w:rsidR="005B349B" w:rsidRDefault="008167D0" w:rsidP="009759BA">
            <w:pPr>
              <w:rPr>
                <w:rFonts w:ascii="宋体" w:hAnsi="宋体"/>
              </w:rPr>
            </w:pPr>
            <w:r>
              <w:rPr>
                <w:noProof/>
              </w:rPr>
              <w:drawing>
                <wp:inline distT="0" distB="0" distL="0" distR="0" wp14:anchorId="6BAFD5C9" wp14:editId="53A97116">
                  <wp:extent cx="5274310" cy="3399790"/>
                  <wp:effectExtent l="0" t="0" r="254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399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0B633D" w14:textId="77777777" w:rsidR="00E4570F" w:rsidRDefault="00E4570F" w:rsidP="00E4570F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 xml:space="preserve"> </w:t>
            </w:r>
            <w:r>
              <w:rPr>
                <w:rFonts w:ascii="宋体" w:hAnsi="宋体"/>
              </w:rPr>
              <w:t xml:space="preserve">     </w:t>
            </w:r>
          </w:p>
          <w:p w14:paraId="1F72766D" w14:textId="77777777" w:rsidR="00E4570F" w:rsidRDefault="00E4570F" w:rsidP="00E4570F">
            <w:pPr>
              <w:rPr>
                <w:rFonts w:ascii="宋体" w:hAnsi="宋体"/>
              </w:rPr>
            </w:pPr>
          </w:p>
          <w:p w14:paraId="0086EEB9" w14:textId="77777777" w:rsidR="00E4570F" w:rsidRDefault="00E4570F" w:rsidP="00E4570F">
            <w:pPr>
              <w:rPr>
                <w:rFonts w:ascii="宋体" w:hAnsi="宋体"/>
              </w:rPr>
            </w:pPr>
          </w:p>
          <w:p w14:paraId="143731B9" w14:textId="77777777" w:rsidR="00E4570F" w:rsidRDefault="00E4570F" w:rsidP="00E4570F">
            <w:pPr>
              <w:rPr>
                <w:rFonts w:ascii="宋体" w:hAnsi="宋体"/>
              </w:rPr>
            </w:pPr>
          </w:p>
          <w:p w14:paraId="26C27BDA" w14:textId="77777777" w:rsidR="00E4570F" w:rsidRDefault="00E4570F" w:rsidP="00E4570F">
            <w:pPr>
              <w:rPr>
                <w:rFonts w:ascii="宋体" w:hAnsi="宋体"/>
              </w:rPr>
            </w:pPr>
          </w:p>
          <w:p w14:paraId="0105BAEB" w14:textId="77777777" w:rsidR="00E4570F" w:rsidRDefault="00E4570F" w:rsidP="00E4570F">
            <w:pPr>
              <w:rPr>
                <w:rFonts w:ascii="宋体" w:hAnsi="宋体"/>
              </w:rPr>
            </w:pPr>
          </w:p>
          <w:p w14:paraId="6353C2D6" w14:textId="0AC10335" w:rsidR="00E4570F" w:rsidRDefault="00E4570F" w:rsidP="00F42241">
            <w:pPr>
              <w:ind w:firstLineChars="200" w:firstLine="420"/>
              <w:rPr>
                <w:rFonts w:ascii="宋体" w:hAnsi="宋体"/>
              </w:rPr>
            </w:pPr>
            <w:r w:rsidRPr="00CB4F88">
              <w:rPr>
                <w:rFonts w:ascii="宋体" w:eastAsia="宋体" w:hAnsi="宋体" w:cs="Times New Roman" w:hint="eastAsia"/>
                <w:szCs w:val="20"/>
              </w:rPr>
              <w:lastRenderedPageBreak/>
              <w:t>使</w:t>
            </w:r>
            <w:r w:rsidRPr="00CB4F88">
              <w:rPr>
                <w:rFonts w:ascii="宋体" w:eastAsia="宋体" w:hAnsi="宋体" w:cs="Times New Roman"/>
                <w:szCs w:val="20"/>
              </w:rPr>
              <w:t>U4</w:t>
            </w:r>
            <w:r w:rsidRPr="00CB4F88">
              <w:rPr>
                <w:rFonts w:ascii="宋体" w:eastAsia="宋体" w:hAnsi="宋体" w:cs="Times New Roman" w:hint="eastAsia"/>
                <w:szCs w:val="20"/>
              </w:rPr>
              <w:t>读出锁存数据</w:t>
            </w:r>
            <w:r w:rsidRPr="00CB4F88">
              <w:rPr>
                <w:rFonts w:ascii="宋体" w:eastAsia="宋体" w:hAnsi="宋体" w:cs="Times New Roman"/>
                <w:szCs w:val="20"/>
              </w:rPr>
              <w:t>35H</w:t>
            </w:r>
          </w:p>
          <w:p w14:paraId="010B11C4" w14:textId="2C9C7901" w:rsidR="005B349B" w:rsidRDefault="00E4570F" w:rsidP="009759BA">
            <w:pPr>
              <w:rPr>
                <w:rFonts w:ascii="宋体" w:hAnsi="宋体"/>
              </w:rPr>
            </w:pPr>
            <w:r>
              <w:rPr>
                <w:noProof/>
              </w:rPr>
              <w:drawing>
                <wp:inline distT="0" distB="0" distL="0" distR="0" wp14:anchorId="09DADAFB" wp14:editId="2C0F8AD4">
                  <wp:extent cx="5274310" cy="3624580"/>
                  <wp:effectExtent l="0" t="0" r="254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624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139F7A" w14:textId="29A4B6B6" w:rsidR="005B349B" w:rsidRPr="00CB4F88" w:rsidRDefault="008140DB" w:rsidP="00F42241">
            <w:pPr>
              <w:ind w:firstLineChars="200" w:firstLine="420"/>
              <w:rPr>
                <w:rFonts w:ascii="宋体" w:eastAsia="宋体" w:hAnsi="宋体" w:cs="Times New Roman"/>
                <w:szCs w:val="20"/>
              </w:rPr>
            </w:pPr>
            <w:r w:rsidRPr="00CB4F88">
              <w:rPr>
                <w:rFonts w:ascii="宋体" w:eastAsia="宋体" w:hAnsi="宋体" w:cs="Times New Roman" w:hint="eastAsia"/>
                <w:szCs w:val="20"/>
              </w:rPr>
              <w:t>实验的基本要求已验证完毕。</w:t>
            </w:r>
          </w:p>
          <w:p w14:paraId="0CCB2530" w14:textId="074D744A" w:rsidR="008140DB" w:rsidRPr="00CB4F88" w:rsidRDefault="008140DB" w:rsidP="009759BA">
            <w:pPr>
              <w:rPr>
                <w:rFonts w:ascii="宋体" w:eastAsia="宋体" w:hAnsi="宋体" w:cs="Times New Roman"/>
                <w:szCs w:val="20"/>
              </w:rPr>
            </w:pPr>
            <w:r w:rsidRPr="00CB4F88">
              <w:rPr>
                <w:rFonts w:ascii="宋体" w:eastAsia="宋体" w:hAnsi="宋体" w:cs="Times New Roman" w:hint="eastAsia"/>
                <w:szCs w:val="20"/>
              </w:rPr>
              <w:t>2</w:t>
            </w:r>
            <w:r w:rsidRPr="00CB4F88">
              <w:rPr>
                <w:rFonts w:ascii="宋体" w:eastAsia="宋体" w:hAnsi="宋体" w:cs="Times New Roman"/>
                <w:szCs w:val="20"/>
              </w:rPr>
              <w:t>.</w:t>
            </w:r>
            <w:r w:rsidRPr="00CB4F88">
              <w:rPr>
                <w:rFonts w:ascii="宋体" w:eastAsia="宋体" w:hAnsi="宋体" w:cs="Times New Roman" w:hint="eastAsia"/>
                <w:szCs w:val="20"/>
              </w:rPr>
              <w:t>扩展要求</w:t>
            </w:r>
          </w:p>
          <w:p w14:paraId="50DCC6BF" w14:textId="2F022F46" w:rsidR="008140DB" w:rsidRPr="00CB4F88" w:rsidRDefault="008140DB" w:rsidP="00F42241">
            <w:pPr>
              <w:ind w:firstLineChars="200" w:firstLine="420"/>
              <w:rPr>
                <w:rFonts w:ascii="宋体" w:eastAsia="宋体" w:hAnsi="宋体" w:cs="Times New Roman"/>
                <w:szCs w:val="20"/>
              </w:rPr>
            </w:pPr>
            <w:r w:rsidRPr="00CB4F88">
              <w:rPr>
                <w:rFonts w:ascii="宋体" w:eastAsia="宋体" w:hAnsi="宋体" w:cs="Times New Roman" w:hint="eastAsia"/>
                <w:szCs w:val="20"/>
              </w:rPr>
              <w:t>以下是</w:t>
            </w:r>
            <w:r w:rsidRPr="00CB4F88">
              <w:rPr>
                <w:rFonts w:ascii="宋体" w:eastAsia="宋体" w:hAnsi="宋体" w:cs="Times New Roman"/>
                <w:szCs w:val="20"/>
              </w:rPr>
              <w:t>8</w:t>
            </w:r>
            <w:r w:rsidRPr="00CB4F88">
              <w:rPr>
                <w:rFonts w:ascii="宋体" w:eastAsia="宋体" w:hAnsi="宋体" w:cs="Times New Roman" w:hint="eastAsia"/>
                <w:szCs w:val="20"/>
              </w:rPr>
              <w:t>个寄存器的原理连接图</w:t>
            </w:r>
          </w:p>
          <w:p w14:paraId="2383C94D" w14:textId="6349ED1C" w:rsidR="008140DB" w:rsidRPr="008140DB" w:rsidRDefault="0086719A" w:rsidP="008140DB">
            <w:pPr>
              <w:rPr>
                <w:rFonts w:ascii="宋体" w:hAnsi="宋体"/>
              </w:rPr>
            </w:pPr>
            <w:r>
              <w:rPr>
                <w:noProof/>
              </w:rPr>
              <w:drawing>
                <wp:inline distT="0" distB="0" distL="0" distR="0" wp14:anchorId="261A4083" wp14:editId="5829A64C">
                  <wp:extent cx="5274310" cy="2612390"/>
                  <wp:effectExtent l="0" t="0" r="254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1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D9F0E3" w14:textId="01DC4B07" w:rsidR="005B349B" w:rsidRPr="008140DB" w:rsidRDefault="0086719A" w:rsidP="00F42241">
            <w:pPr>
              <w:ind w:firstLineChars="200" w:firstLine="420"/>
              <w:rPr>
                <w:rFonts w:ascii="宋体" w:hAnsi="宋体"/>
              </w:rPr>
            </w:pPr>
            <w:r w:rsidRPr="00CB4F88">
              <w:rPr>
                <w:rFonts w:ascii="宋体" w:eastAsia="宋体" w:hAnsi="宋体" w:cs="Times New Roman" w:hint="eastAsia"/>
                <w:szCs w:val="20"/>
              </w:rPr>
              <w:t>在U</w:t>
            </w:r>
            <w:r w:rsidRPr="00CB4F88">
              <w:rPr>
                <w:rFonts w:ascii="宋体" w:eastAsia="宋体" w:hAnsi="宋体" w:cs="Times New Roman"/>
                <w:szCs w:val="20"/>
              </w:rPr>
              <w:t>01-U08</w:t>
            </w:r>
            <w:r w:rsidRPr="00CB4F88">
              <w:rPr>
                <w:rFonts w:ascii="宋体" w:eastAsia="宋体" w:hAnsi="宋体" w:cs="Times New Roman" w:hint="eastAsia"/>
                <w:szCs w:val="20"/>
              </w:rPr>
              <w:t>分别存入</w:t>
            </w:r>
            <w:r w:rsidRPr="00CB4F88">
              <w:rPr>
                <w:rFonts w:ascii="宋体" w:eastAsia="宋体" w:hAnsi="宋体" w:cs="Times New Roman"/>
                <w:szCs w:val="20"/>
              </w:rPr>
              <w:t>01H,23H,45H,67H,89H,ABH,CDH,EFH,</w:t>
            </w:r>
            <w:r w:rsidRPr="00CB4F88">
              <w:rPr>
                <w:rFonts w:ascii="宋体" w:eastAsia="宋体" w:hAnsi="宋体" w:cs="Times New Roman" w:hint="eastAsia"/>
                <w:szCs w:val="20"/>
              </w:rPr>
              <w:t>存完以后使</w:t>
            </w:r>
            <w:r w:rsidRPr="00CB4F88">
              <w:rPr>
                <w:rFonts w:ascii="宋体" w:eastAsia="宋体" w:hAnsi="宋体" w:cs="Times New Roman"/>
                <w:szCs w:val="20"/>
              </w:rPr>
              <w:t>8</w:t>
            </w:r>
            <w:r w:rsidRPr="00CB4F88">
              <w:rPr>
                <w:rFonts w:ascii="宋体" w:eastAsia="宋体" w:hAnsi="宋体" w:cs="Times New Roman" w:hint="eastAsia"/>
                <w:szCs w:val="20"/>
              </w:rPr>
              <w:t>片7</w:t>
            </w:r>
            <w:r w:rsidRPr="00CB4F88">
              <w:rPr>
                <w:rFonts w:ascii="宋体" w:eastAsia="宋体" w:hAnsi="宋体" w:cs="Times New Roman"/>
                <w:szCs w:val="20"/>
              </w:rPr>
              <w:t>4LS373</w:t>
            </w:r>
            <w:r w:rsidRPr="00CB4F88">
              <w:rPr>
                <w:rFonts w:ascii="宋体" w:eastAsia="宋体" w:hAnsi="宋体" w:cs="Times New Roman" w:hint="eastAsia"/>
                <w:szCs w:val="20"/>
              </w:rPr>
              <w:t>进入锁存状态，然后关闭7</w:t>
            </w:r>
            <w:r w:rsidRPr="00CB4F88">
              <w:rPr>
                <w:rFonts w:ascii="宋体" w:eastAsia="宋体" w:hAnsi="宋体" w:cs="Times New Roman"/>
                <w:szCs w:val="20"/>
              </w:rPr>
              <w:t>4LS245,</w:t>
            </w:r>
            <w:r w:rsidRPr="00CB4F88">
              <w:rPr>
                <w:rFonts w:ascii="宋体" w:eastAsia="宋体" w:hAnsi="宋体" w:cs="Times New Roman" w:hint="eastAsia"/>
                <w:szCs w:val="20"/>
              </w:rPr>
              <w:t>用</w:t>
            </w:r>
            <w:r w:rsidRPr="00CB4F88">
              <w:rPr>
                <w:rFonts w:ascii="宋体" w:eastAsia="宋体" w:hAnsi="宋体" w:cs="Times New Roman"/>
                <w:szCs w:val="20"/>
              </w:rPr>
              <w:t>74LS139</w:t>
            </w:r>
            <w:r w:rsidRPr="00CB4F88">
              <w:rPr>
                <w:rFonts w:ascii="宋体" w:eastAsia="宋体" w:hAnsi="宋体" w:cs="Times New Roman" w:hint="eastAsia"/>
                <w:szCs w:val="20"/>
              </w:rPr>
              <w:t>译码器控制寄存器进行输出验证。</w:t>
            </w:r>
          </w:p>
          <w:p w14:paraId="0FFB034B" w14:textId="77777777" w:rsidR="005B349B" w:rsidRDefault="005B349B" w:rsidP="009759BA">
            <w:pPr>
              <w:rPr>
                <w:rFonts w:ascii="宋体" w:hAnsi="宋体"/>
              </w:rPr>
            </w:pPr>
          </w:p>
          <w:p w14:paraId="2BBA0B05" w14:textId="77777777" w:rsidR="005B349B" w:rsidRDefault="005B349B" w:rsidP="009759BA">
            <w:pPr>
              <w:rPr>
                <w:rFonts w:ascii="宋体" w:hAnsi="宋体"/>
              </w:rPr>
            </w:pPr>
          </w:p>
          <w:p w14:paraId="1B459031" w14:textId="77777777" w:rsidR="005B349B" w:rsidRDefault="005B349B" w:rsidP="009759BA">
            <w:pPr>
              <w:rPr>
                <w:rFonts w:ascii="宋体" w:hAnsi="宋体"/>
              </w:rPr>
            </w:pPr>
          </w:p>
          <w:p w14:paraId="56B96551" w14:textId="77777777" w:rsidR="005B349B" w:rsidRDefault="005B349B" w:rsidP="009759BA">
            <w:pPr>
              <w:rPr>
                <w:rFonts w:ascii="宋体" w:hAnsi="宋体"/>
              </w:rPr>
            </w:pPr>
          </w:p>
          <w:p w14:paraId="2170B323" w14:textId="77777777" w:rsidR="005B349B" w:rsidRDefault="005B349B" w:rsidP="009759BA">
            <w:pPr>
              <w:rPr>
                <w:rFonts w:ascii="宋体" w:hAnsi="宋体"/>
              </w:rPr>
            </w:pPr>
          </w:p>
          <w:p w14:paraId="18B71175" w14:textId="7B3700AA" w:rsidR="0086719A" w:rsidRPr="00CB4F88" w:rsidRDefault="0086719A" w:rsidP="00F42241">
            <w:pPr>
              <w:ind w:firstLineChars="200" w:firstLine="420"/>
              <w:rPr>
                <w:rFonts w:ascii="宋体" w:eastAsia="宋体" w:hAnsi="宋体" w:cs="Times New Roman"/>
                <w:szCs w:val="20"/>
              </w:rPr>
            </w:pPr>
            <w:r w:rsidRPr="00CB4F88">
              <w:rPr>
                <w:rFonts w:ascii="宋体" w:eastAsia="宋体" w:hAnsi="宋体" w:cs="Times New Roman" w:hint="eastAsia"/>
                <w:szCs w:val="20"/>
              </w:rPr>
              <w:lastRenderedPageBreak/>
              <w:t>使</w:t>
            </w:r>
            <w:r w:rsidRPr="00CB4F88">
              <w:rPr>
                <w:rFonts w:ascii="宋体" w:eastAsia="宋体" w:hAnsi="宋体" w:cs="Times New Roman"/>
                <w:szCs w:val="20"/>
              </w:rPr>
              <w:t>U01</w:t>
            </w:r>
            <w:r w:rsidRPr="00CB4F88">
              <w:rPr>
                <w:rFonts w:ascii="宋体" w:eastAsia="宋体" w:hAnsi="宋体" w:cs="Times New Roman" w:hint="eastAsia"/>
                <w:szCs w:val="20"/>
              </w:rPr>
              <w:t>读出锁存数据</w:t>
            </w:r>
            <w:r w:rsidRPr="00CB4F88">
              <w:rPr>
                <w:rFonts w:ascii="宋体" w:eastAsia="宋体" w:hAnsi="宋体" w:cs="Times New Roman"/>
                <w:szCs w:val="20"/>
              </w:rPr>
              <w:t>01H</w:t>
            </w:r>
          </w:p>
          <w:p w14:paraId="07109165" w14:textId="343F97BA" w:rsidR="0086719A" w:rsidRDefault="0086719A" w:rsidP="0086719A">
            <w:pPr>
              <w:rPr>
                <w:rFonts w:ascii="宋体" w:hAnsi="宋体"/>
              </w:rPr>
            </w:pPr>
            <w:r>
              <w:rPr>
                <w:noProof/>
              </w:rPr>
              <w:drawing>
                <wp:inline distT="0" distB="0" distL="0" distR="0" wp14:anchorId="06AC8C9F" wp14:editId="249B5F45">
                  <wp:extent cx="5274310" cy="2506980"/>
                  <wp:effectExtent l="0" t="0" r="2540" b="762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06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38390B" w14:textId="082171A6" w:rsidR="0086719A" w:rsidRPr="00CB4F88" w:rsidRDefault="0086719A" w:rsidP="00F42241">
            <w:pPr>
              <w:ind w:firstLineChars="200" w:firstLine="420"/>
              <w:rPr>
                <w:rFonts w:ascii="宋体" w:eastAsia="宋体" w:hAnsi="宋体" w:cs="Times New Roman"/>
                <w:szCs w:val="20"/>
              </w:rPr>
            </w:pPr>
            <w:r w:rsidRPr="00CB4F88">
              <w:rPr>
                <w:rFonts w:ascii="宋体" w:eastAsia="宋体" w:hAnsi="宋体" w:cs="Times New Roman" w:hint="eastAsia"/>
                <w:szCs w:val="20"/>
              </w:rPr>
              <w:t>使</w:t>
            </w:r>
            <w:r w:rsidRPr="00CB4F88">
              <w:rPr>
                <w:rFonts w:ascii="宋体" w:eastAsia="宋体" w:hAnsi="宋体" w:cs="Times New Roman"/>
                <w:szCs w:val="20"/>
              </w:rPr>
              <w:t>U02</w:t>
            </w:r>
            <w:r w:rsidRPr="00CB4F88">
              <w:rPr>
                <w:rFonts w:ascii="宋体" w:eastAsia="宋体" w:hAnsi="宋体" w:cs="Times New Roman" w:hint="eastAsia"/>
                <w:szCs w:val="20"/>
              </w:rPr>
              <w:t>读出锁存数据2</w:t>
            </w:r>
            <w:r w:rsidRPr="00CB4F88">
              <w:rPr>
                <w:rFonts w:ascii="宋体" w:eastAsia="宋体" w:hAnsi="宋体" w:cs="Times New Roman"/>
                <w:szCs w:val="20"/>
              </w:rPr>
              <w:t>3H</w:t>
            </w:r>
          </w:p>
          <w:p w14:paraId="26D12C89" w14:textId="34F7A1BA" w:rsidR="0086719A" w:rsidRDefault="0086719A" w:rsidP="0086719A">
            <w:pPr>
              <w:rPr>
                <w:rFonts w:ascii="宋体" w:hAnsi="宋体"/>
              </w:rPr>
            </w:pPr>
            <w:r>
              <w:rPr>
                <w:noProof/>
              </w:rPr>
              <w:drawing>
                <wp:inline distT="0" distB="0" distL="0" distR="0" wp14:anchorId="1B0429E6" wp14:editId="09C8216B">
                  <wp:extent cx="5274310" cy="2517775"/>
                  <wp:effectExtent l="0" t="0" r="254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1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950FF7" w14:textId="0611A97A" w:rsidR="005B349B" w:rsidRDefault="0086719A" w:rsidP="00F42241">
            <w:pPr>
              <w:ind w:firstLineChars="200" w:firstLine="420"/>
              <w:rPr>
                <w:rFonts w:ascii="宋体" w:hAnsi="宋体"/>
              </w:rPr>
            </w:pPr>
            <w:r w:rsidRPr="00CB4F88">
              <w:rPr>
                <w:rFonts w:ascii="宋体" w:eastAsia="宋体" w:hAnsi="宋体" w:cs="Times New Roman" w:hint="eastAsia"/>
                <w:szCs w:val="20"/>
              </w:rPr>
              <w:t>使</w:t>
            </w:r>
            <w:r w:rsidRPr="00CB4F88">
              <w:rPr>
                <w:rFonts w:ascii="宋体" w:eastAsia="宋体" w:hAnsi="宋体" w:cs="Times New Roman"/>
                <w:szCs w:val="20"/>
              </w:rPr>
              <w:t>U03</w:t>
            </w:r>
            <w:r w:rsidRPr="00CB4F88">
              <w:rPr>
                <w:rFonts w:ascii="宋体" w:eastAsia="宋体" w:hAnsi="宋体" w:cs="Times New Roman" w:hint="eastAsia"/>
                <w:szCs w:val="20"/>
              </w:rPr>
              <w:t>读出锁存数据</w:t>
            </w:r>
            <w:r w:rsidRPr="00CB4F88">
              <w:rPr>
                <w:rFonts w:ascii="宋体" w:eastAsia="宋体" w:hAnsi="宋体" w:cs="Times New Roman"/>
                <w:szCs w:val="20"/>
              </w:rPr>
              <w:t>45H</w:t>
            </w:r>
          </w:p>
          <w:p w14:paraId="20927729" w14:textId="6C593CDC" w:rsidR="005B349B" w:rsidRDefault="0086719A" w:rsidP="009759BA">
            <w:pPr>
              <w:rPr>
                <w:rFonts w:ascii="宋体" w:hAnsi="宋体"/>
              </w:rPr>
            </w:pPr>
            <w:r>
              <w:rPr>
                <w:noProof/>
              </w:rPr>
              <w:drawing>
                <wp:inline distT="0" distB="0" distL="0" distR="0" wp14:anchorId="3680AC39" wp14:editId="015BDA8E">
                  <wp:extent cx="5274310" cy="2543810"/>
                  <wp:effectExtent l="0" t="0" r="2540" b="889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4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F22042" w14:textId="77777777" w:rsidR="005B349B" w:rsidRDefault="005B349B" w:rsidP="009759BA">
            <w:pPr>
              <w:rPr>
                <w:rFonts w:ascii="宋体" w:hAnsi="宋体"/>
              </w:rPr>
            </w:pPr>
          </w:p>
          <w:p w14:paraId="3CCC5EF1" w14:textId="77777777" w:rsidR="005B349B" w:rsidRDefault="005B349B" w:rsidP="009759BA">
            <w:pPr>
              <w:rPr>
                <w:rFonts w:ascii="宋体" w:hAnsi="宋体"/>
              </w:rPr>
            </w:pPr>
          </w:p>
          <w:p w14:paraId="3906B938" w14:textId="6E9F5B53" w:rsidR="0086719A" w:rsidRPr="00CB4F88" w:rsidRDefault="0086719A" w:rsidP="00F42241">
            <w:pPr>
              <w:ind w:firstLineChars="200" w:firstLine="420"/>
              <w:rPr>
                <w:rFonts w:ascii="宋体" w:eastAsia="宋体" w:hAnsi="宋体" w:cs="Times New Roman"/>
                <w:szCs w:val="20"/>
              </w:rPr>
            </w:pPr>
            <w:r w:rsidRPr="00CB4F88">
              <w:rPr>
                <w:rFonts w:ascii="宋体" w:eastAsia="宋体" w:hAnsi="宋体" w:cs="Times New Roman" w:hint="eastAsia"/>
                <w:szCs w:val="20"/>
              </w:rPr>
              <w:lastRenderedPageBreak/>
              <w:t>使</w:t>
            </w:r>
            <w:r w:rsidRPr="00CB4F88">
              <w:rPr>
                <w:rFonts w:ascii="宋体" w:eastAsia="宋体" w:hAnsi="宋体" w:cs="Times New Roman"/>
                <w:szCs w:val="20"/>
              </w:rPr>
              <w:t>U04</w:t>
            </w:r>
            <w:r w:rsidRPr="00CB4F88">
              <w:rPr>
                <w:rFonts w:ascii="宋体" w:eastAsia="宋体" w:hAnsi="宋体" w:cs="Times New Roman" w:hint="eastAsia"/>
                <w:szCs w:val="20"/>
              </w:rPr>
              <w:t>读出锁存数据</w:t>
            </w:r>
            <w:r w:rsidRPr="00CB4F88">
              <w:rPr>
                <w:rFonts w:ascii="宋体" w:eastAsia="宋体" w:hAnsi="宋体" w:cs="Times New Roman"/>
                <w:szCs w:val="20"/>
              </w:rPr>
              <w:t>67H</w:t>
            </w:r>
          </w:p>
          <w:p w14:paraId="07630AA9" w14:textId="685FBD5D" w:rsidR="005B349B" w:rsidRDefault="0086719A" w:rsidP="009759BA">
            <w:pPr>
              <w:rPr>
                <w:rFonts w:ascii="宋体" w:hAnsi="宋体"/>
              </w:rPr>
            </w:pPr>
            <w:r>
              <w:rPr>
                <w:noProof/>
              </w:rPr>
              <w:drawing>
                <wp:inline distT="0" distB="0" distL="0" distR="0" wp14:anchorId="3BF08FB2" wp14:editId="16C5839F">
                  <wp:extent cx="5274310" cy="2549525"/>
                  <wp:effectExtent l="0" t="0" r="2540" b="317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4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86AE7D" w14:textId="727F6D38" w:rsidR="0086719A" w:rsidRPr="00CB4F88" w:rsidRDefault="0086719A" w:rsidP="00F42241">
            <w:pPr>
              <w:ind w:firstLineChars="200" w:firstLine="420"/>
              <w:rPr>
                <w:rFonts w:ascii="宋体" w:eastAsia="宋体" w:hAnsi="宋体" w:cs="Times New Roman"/>
                <w:szCs w:val="20"/>
              </w:rPr>
            </w:pPr>
            <w:r w:rsidRPr="00CB4F88">
              <w:rPr>
                <w:rFonts w:ascii="宋体" w:eastAsia="宋体" w:hAnsi="宋体" w:cs="Times New Roman" w:hint="eastAsia"/>
                <w:szCs w:val="20"/>
              </w:rPr>
              <w:t>使</w:t>
            </w:r>
            <w:r w:rsidRPr="00CB4F88">
              <w:rPr>
                <w:rFonts w:ascii="宋体" w:eastAsia="宋体" w:hAnsi="宋体" w:cs="Times New Roman"/>
                <w:szCs w:val="20"/>
              </w:rPr>
              <w:t>U05</w:t>
            </w:r>
            <w:r w:rsidRPr="00CB4F88">
              <w:rPr>
                <w:rFonts w:ascii="宋体" w:eastAsia="宋体" w:hAnsi="宋体" w:cs="Times New Roman" w:hint="eastAsia"/>
                <w:szCs w:val="20"/>
              </w:rPr>
              <w:t>读出锁存数据</w:t>
            </w:r>
            <w:r w:rsidRPr="00CB4F88">
              <w:rPr>
                <w:rFonts w:ascii="宋体" w:eastAsia="宋体" w:hAnsi="宋体" w:cs="Times New Roman"/>
                <w:szCs w:val="20"/>
              </w:rPr>
              <w:t>89H</w:t>
            </w:r>
          </w:p>
          <w:p w14:paraId="7D9CB754" w14:textId="23FEE187" w:rsidR="005B349B" w:rsidRDefault="0086719A" w:rsidP="009759BA">
            <w:pPr>
              <w:rPr>
                <w:rFonts w:ascii="宋体" w:hAnsi="宋体"/>
              </w:rPr>
            </w:pPr>
            <w:r>
              <w:rPr>
                <w:noProof/>
              </w:rPr>
              <w:drawing>
                <wp:inline distT="0" distB="0" distL="0" distR="0" wp14:anchorId="041EB976" wp14:editId="29BD86EF">
                  <wp:extent cx="5274310" cy="2658110"/>
                  <wp:effectExtent l="0" t="0" r="2540" b="889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58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5D53EA" w14:textId="1D8DF71B" w:rsidR="0086719A" w:rsidRPr="00CB4F88" w:rsidRDefault="0086719A" w:rsidP="00F42241">
            <w:pPr>
              <w:ind w:firstLineChars="200" w:firstLine="420"/>
              <w:rPr>
                <w:rFonts w:ascii="宋体" w:eastAsia="宋体" w:hAnsi="宋体" w:cs="Times New Roman"/>
                <w:szCs w:val="20"/>
              </w:rPr>
            </w:pPr>
            <w:r w:rsidRPr="00CB4F88">
              <w:rPr>
                <w:rFonts w:ascii="宋体" w:eastAsia="宋体" w:hAnsi="宋体" w:cs="Times New Roman" w:hint="eastAsia"/>
                <w:szCs w:val="20"/>
              </w:rPr>
              <w:t>使</w:t>
            </w:r>
            <w:r w:rsidRPr="00CB4F88">
              <w:rPr>
                <w:rFonts w:ascii="宋体" w:eastAsia="宋体" w:hAnsi="宋体" w:cs="Times New Roman"/>
                <w:szCs w:val="20"/>
              </w:rPr>
              <w:t>U06</w:t>
            </w:r>
            <w:r w:rsidRPr="00CB4F88">
              <w:rPr>
                <w:rFonts w:ascii="宋体" w:eastAsia="宋体" w:hAnsi="宋体" w:cs="Times New Roman" w:hint="eastAsia"/>
                <w:szCs w:val="20"/>
              </w:rPr>
              <w:t>读出锁存数据</w:t>
            </w:r>
            <w:r w:rsidRPr="00CB4F88">
              <w:rPr>
                <w:rFonts w:ascii="宋体" w:eastAsia="宋体" w:hAnsi="宋体" w:cs="Times New Roman"/>
                <w:szCs w:val="20"/>
              </w:rPr>
              <w:t>ABH</w:t>
            </w:r>
          </w:p>
          <w:p w14:paraId="00320BBA" w14:textId="5E2F0F73" w:rsidR="005B349B" w:rsidRPr="0086719A" w:rsidRDefault="0086719A" w:rsidP="009759BA">
            <w:pPr>
              <w:rPr>
                <w:rFonts w:ascii="宋体" w:hAnsi="宋体"/>
              </w:rPr>
            </w:pPr>
            <w:r>
              <w:rPr>
                <w:noProof/>
              </w:rPr>
              <w:drawing>
                <wp:inline distT="0" distB="0" distL="0" distR="0" wp14:anchorId="4E70A803" wp14:editId="52EA5C59">
                  <wp:extent cx="5274310" cy="2520950"/>
                  <wp:effectExtent l="0" t="0" r="254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2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F89BF0" w14:textId="77777777" w:rsidR="005B349B" w:rsidRDefault="005B349B" w:rsidP="009759BA">
            <w:pPr>
              <w:rPr>
                <w:rFonts w:ascii="宋体" w:hAnsi="宋体"/>
              </w:rPr>
            </w:pPr>
          </w:p>
          <w:p w14:paraId="3E5ED868" w14:textId="6A4D80BA" w:rsidR="009A7C51" w:rsidRPr="00CB4F88" w:rsidRDefault="009A7C51" w:rsidP="00F42241">
            <w:pPr>
              <w:ind w:firstLineChars="200" w:firstLine="420"/>
              <w:rPr>
                <w:rFonts w:ascii="宋体" w:eastAsia="宋体" w:hAnsi="宋体" w:cs="Times New Roman"/>
                <w:szCs w:val="20"/>
              </w:rPr>
            </w:pPr>
            <w:r w:rsidRPr="00CB4F88">
              <w:rPr>
                <w:rFonts w:ascii="宋体" w:eastAsia="宋体" w:hAnsi="宋体" w:cs="Times New Roman" w:hint="eastAsia"/>
                <w:szCs w:val="20"/>
              </w:rPr>
              <w:lastRenderedPageBreak/>
              <w:t>使</w:t>
            </w:r>
            <w:r w:rsidRPr="00CB4F88">
              <w:rPr>
                <w:rFonts w:ascii="宋体" w:eastAsia="宋体" w:hAnsi="宋体" w:cs="Times New Roman"/>
                <w:szCs w:val="20"/>
              </w:rPr>
              <w:t>U07</w:t>
            </w:r>
            <w:r w:rsidRPr="00CB4F88">
              <w:rPr>
                <w:rFonts w:ascii="宋体" w:eastAsia="宋体" w:hAnsi="宋体" w:cs="Times New Roman" w:hint="eastAsia"/>
                <w:szCs w:val="20"/>
              </w:rPr>
              <w:t>读出锁存数据</w:t>
            </w:r>
            <w:r w:rsidRPr="00CB4F88">
              <w:rPr>
                <w:rFonts w:ascii="宋体" w:eastAsia="宋体" w:hAnsi="宋体" w:cs="Times New Roman"/>
                <w:szCs w:val="20"/>
              </w:rPr>
              <w:t>CDH</w:t>
            </w:r>
          </w:p>
          <w:p w14:paraId="4E8316F6" w14:textId="0254B243" w:rsidR="005B349B" w:rsidRPr="009A7C51" w:rsidRDefault="009A7C51" w:rsidP="009759BA">
            <w:pPr>
              <w:rPr>
                <w:rFonts w:ascii="宋体" w:hAnsi="宋体"/>
              </w:rPr>
            </w:pPr>
            <w:r>
              <w:rPr>
                <w:noProof/>
              </w:rPr>
              <w:drawing>
                <wp:inline distT="0" distB="0" distL="0" distR="0" wp14:anchorId="064769B1" wp14:editId="7CAE6B5D">
                  <wp:extent cx="5274310" cy="2649855"/>
                  <wp:effectExtent l="0" t="0" r="254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49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642AAB" w14:textId="3A504912" w:rsidR="009A7C51" w:rsidRPr="00CB4F88" w:rsidRDefault="009A7C51" w:rsidP="00F42241">
            <w:pPr>
              <w:ind w:firstLineChars="200" w:firstLine="420"/>
              <w:rPr>
                <w:rFonts w:ascii="宋体" w:eastAsia="宋体" w:hAnsi="宋体" w:cs="Times New Roman"/>
                <w:szCs w:val="20"/>
              </w:rPr>
            </w:pPr>
            <w:r w:rsidRPr="00CB4F88">
              <w:rPr>
                <w:rFonts w:ascii="宋体" w:eastAsia="宋体" w:hAnsi="宋体" w:cs="Times New Roman" w:hint="eastAsia"/>
                <w:szCs w:val="20"/>
              </w:rPr>
              <w:t>使</w:t>
            </w:r>
            <w:r w:rsidRPr="00CB4F88">
              <w:rPr>
                <w:rFonts w:ascii="宋体" w:eastAsia="宋体" w:hAnsi="宋体" w:cs="Times New Roman"/>
                <w:szCs w:val="20"/>
              </w:rPr>
              <w:t>U08</w:t>
            </w:r>
            <w:r w:rsidRPr="00CB4F88">
              <w:rPr>
                <w:rFonts w:ascii="宋体" w:eastAsia="宋体" w:hAnsi="宋体" w:cs="Times New Roman" w:hint="eastAsia"/>
                <w:szCs w:val="20"/>
              </w:rPr>
              <w:t>读出锁存数据</w:t>
            </w:r>
            <w:r w:rsidRPr="00CB4F88">
              <w:rPr>
                <w:rFonts w:ascii="宋体" w:eastAsia="宋体" w:hAnsi="宋体" w:cs="Times New Roman"/>
                <w:szCs w:val="20"/>
              </w:rPr>
              <w:t>EFH</w:t>
            </w:r>
          </w:p>
          <w:p w14:paraId="1614BC41" w14:textId="03133821" w:rsidR="005B349B" w:rsidRPr="009A7C51" w:rsidRDefault="009A7C51" w:rsidP="009759BA">
            <w:pPr>
              <w:rPr>
                <w:rFonts w:ascii="宋体" w:hAnsi="宋体"/>
              </w:rPr>
            </w:pPr>
            <w:r>
              <w:rPr>
                <w:noProof/>
              </w:rPr>
              <w:drawing>
                <wp:inline distT="0" distB="0" distL="0" distR="0" wp14:anchorId="135CE8DD" wp14:editId="6E5E1377">
                  <wp:extent cx="5274310" cy="2646680"/>
                  <wp:effectExtent l="0" t="0" r="2540" b="127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46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82D5DA" w14:textId="351007CA" w:rsidR="005B349B" w:rsidRDefault="009A7C51" w:rsidP="00F42241">
            <w:pPr>
              <w:ind w:firstLineChars="200" w:firstLine="420"/>
              <w:rPr>
                <w:rFonts w:ascii="宋体" w:hAnsi="宋体"/>
              </w:rPr>
            </w:pPr>
            <w:r w:rsidRPr="00CB4F88">
              <w:rPr>
                <w:rFonts w:ascii="宋体" w:eastAsia="宋体" w:hAnsi="宋体" w:cs="Times New Roman" w:hint="eastAsia"/>
                <w:szCs w:val="20"/>
              </w:rPr>
              <w:t>实验的扩展要求已验证完毕。</w:t>
            </w:r>
          </w:p>
        </w:tc>
      </w:tr>
      <w:tr w:rsidR="005B349B" w14:paraId="452FE23D" w14:textId="77777777" w:rsidTr="009759BA">
        <w:trPr>
          <w:cantSplit/>
          <w:trHeight w:val="1792"/>
          <w:jc w:val="center"/>
        </w:trPr>
        <w:tc>
          <w:tcPr>
            <w:tcW w:w="8381" w:type="dxa"/>
            <w:gridSpan w:val="4"/>
          </w:tcPr>
          <w:p w14:paraId="6251EAC5" w14:textId="77777777" w:rsidR="005B349B" w:rsidRPr="00CB4F88" w:rsidRDefault="005B349B" w:rsidP="009759BA">
            <w:pPr>
              <w:rPr>
                <w:rFonts w:ascii="宋体" w:eastAsia="宋体" w:hAnsi="宋体" w:cs="Times New Roman"/>
                <w:szCs w:val="20"/>
              </w:rPr>
            </w:pPr>
            <w:r w:rsidRPr="00CB4F88">
              <w:rPr>
                <w:rFonts w:ascii="宋体" w:eastAsia="宋体" w:hAnsi="宋体" w:cs="Times New Roman" w:hint="eastAsia"/>
                <w:szCs w:val="20"/>
              </w:rPr>
              <w:lastRenderedPageBreak/>
              <w:t>四．实验结果分析（</w:t>
            </w:r>
            <w:proofErr w:type="gramStart"/>
            <w:r w:rsidRPr="00CB4F88">
              <w:rPr>
                <w:rFonts w:ascii="宋体" w:eastAsia="宋体" w:hAnsi="宋体" w:cs="Times New Roman" w:hint="eastAsia"/>
                <w:szCs w:val="20"/>
              </w:rPr>
              <w:t>含执行</w:t>
            </w:r>
            <w:proofErr w:type="gramEnd"/>
            <w:r w:rsidRPr="00CB4F88">
              <w:rPr>
                <w:rFonts w:ascii="宋体" w:eastAsia="宋体" w:hAnsi="宋体" w:cs="Times New Roman" w:hint="eastAsia"/>
                <w:szCs w:val="20"/>
              </w:rPr>
              <w:t>结果验证、输出显示信息、图形、调试过程中所遇的问题及处理方法等）</w:t>
            </w:r>
          </w:p>
          <w:p w14:paraId="2BC5B4CF" w14:textId="55227B5D" w:rsidR="005B349B" w:rsidRPr="00CB4F88" w:rsidRDefault="001F1D65" w:rsidP="00F42241">
            <w:pPr>
              <w:ind w:firstLineChars="200" w:firstLine="420"/>
              <w:rPr>
                <w:rFonts w:ascii="宋体" w:eastAsia="宋体" w:hAnsi="宋体" w:cs="Times New Roman"/>
                <w:szCs w:val="20"/>
              </w:rPr>
            </w:pPr>
            <w:r w:rsidRPr="00CB4F88">
              <w:rPr>
                <w:rFonts w:ascii="宋体" w:eastAsia="宋体" w:hAnsi="宋体" w:cs="Times New Roman" w:hint="eastAsia"/>
                <w:szCs w:val="20"/>
              </w:rPr>
              <w:t>通过上述步骤验证了实验的基本要求与扩展要求</w:t>
            </w:r>
            <w:r w:rsidRPr="00CB4F88">
              <w:rPr>
                <w:rFonts w:ascii="宋体" w:eastAsia="宋体" w:hAnsi="宋体" w:cs="Times New Roman"/>
                <w:szCs w:val="20"/>
              </w:rPr>
              <w:t>,实现了寄存器组输入锁存与锁存输出</w:t>
            </w:r>
            <w:r w:rsidRPr="00CB4F88">
              <w:rPr>
                <w:rFonts w:ascii="宋体" w:eastAsia="宋体" w:hAnsi="宋体" w:cs="Times New Roman" w:hint="eastAsia"/>
                <w:szCs w:val="20"/>
              </w:rPr>
              <w:t>功能。</w:t>
            </w:r>
          </w:p>
          <w:p w14:paraId="26E389B6" w14:textId="77777777" w:rsidR="001F1D65" w:rsidRPr="00CB4F88" w:rsidRDefault="001F1D65" w:rsidP="00CB4F88">
            <w:pPr>
              <w:rPr>
                <w:rFonts w:ascii="宋体" w:eastAsia="宋体" w:hAnsi="宋体" w:cs="Times New Roman"/>
                <w:szCs w:val="20"/>
              </w:rPr>
            </w:pPr>
          </w:p>
          <w:p w14:paraId="56ADCB0D" w14:textId="25DC408B" w:rsidR="001F1D65" w:rsidRPr="00CB4F88" w:rsidRDefault="001F1D65" w:rsidP="001F1D65">
            <w:pPr>
              <w:rPr>
                <w:rFonts w:ascii="宋体" w:eastAsia="宋体" w:hAnsi="宋体" w:cs="Times New Roman"/>
                <w:szCs w:val="20"/>
              </w:rPr>
            </w:pPr>
            <w:r w:rsidRPr="00CB4F88">
              <w:rPr>
                <w:rFonts w:ascii="宋体" w:eastAsia="宋体" w:hAnsi="宋体" w:cs="Times New Roman" w:hint="eastAsia"/>
                <w:szCs w:val="20"/>
              </w:rPr>
              <w:t>思考题</w:t>
            </w:r>
            <w:r w:rsidR="00F42241">
              <w:rPr>
                <w:rFonts w:ascii="宋体" w:eastAsia="宋体" w:hAnsi="宋体" w:cs="Times New Roman" w:hint="eastAsia"/>
                <w:szCs w:val="20"/>
              </w:rPr>
              <w:t>：</w:t>
            </w:r>
          </w:p>
          <w:p w14:paraId="3AF0DBE0" w14:textId="6A296E92" w:rsidR="005B349B" w:rsidRDefault="001F1D65" w:rsidP="00F42241">
            <w:pPr>
              <w:ind w:firstLineChars="200" w:firstLine="420"/>
              <w:rPr>
                <w:rFonts w:ascii="宋体" w:hAnsi="宋体"/>
              </w:rPr>
            </w:pPr>
            <w:r w:rsidRPr="00CB4F88">
              <w:rPr>
                <w:rFonts w:ascii="宋体" w:eastAsia="宋体" w:hAnsi="宋体" w:cs="Times New Roman" w:hint="eastAsia"/>
                <w:szCs w:val="20"/>
              </w:rPr>
              <w:t>随着寄存器的增多</w:t>
            </w:r>
            <w:r w:rsidRPr="00CB4F88">
              <w:rPr>
                <w:rFonts w:ascii="宋体" w:eastAsia="宋体" w:hAnsi="宋体" w:cs="Times New Roman"/>
                <w:szCs w:val="20"/>
              </w:rPr>
              <w:t>,系统的寻址系统越来越复杂,,每多一根地址线,寄存器的数量就可以</w:t>
            </w:r>
            <w:r w:rsidRPr="00CB4F88">
              <w:rPr>
                <w:rFonts w:ascii="宋体" w:eastAsia="宋体" w:hAnsi="宋体" w:cs="Times New Roman" w:hint="eastAsia"/>
                <w:szCs w:val="20"/>
              </w:rPr>
              <w:t>扩大一倍</w:t>
            </w:r>
            <w:r w:rsidRPr="00CB4F88">
              <w:rPr>
                <w:rFonts w:ascii="宋体" w:eastAsia="宋体" w:hAnsi="宋体" w:cs="Times New Roman"/>
                <w:szCs w:val="20"/>
              </w:rPr>
              <w:t>,寻址系统相应的扩大N</w:t>
            </w:r>
            <w:proofErr w:type="gramStart"/>
            <w:r w:rsidRPr="00CB4F88">
              <w:rPr>
                <w:rFonts w:ascii="宋体" w:eastAsia="宋体" w:hAnsi="宋体" w:cs="Times New Roman"/>
                <w:szCs w:val="20"/>
              </w:rPr>
              <w:t>倍</w:t>
            </w:r>
            <w:proofErr w:type="gramEnd"/>
            <w:r w:rsidRPr="00CB4F88">
              <w:rPr>
                <w:rFonts w:ascii="宋体" w:eastAsia="宋体" w:hAnsi="宋体" w:cs="Times New Roman"/>
                <w:szCs w:val="20"/>
              </w:rPr>
              <w:t>,所以随着寄存器的增多,电路系统以1:(1+N)的比例</w:t>
            </w:r>
            <w:r w:rsidRPr="00CB4F88">
              <w:rPr>
                <w:rFonts w:ascii="宋体" w:eastAsia="宋体" w:hAnsi="宋体" w:cs="Times New Roman" w:hint="eastAsia"/>
                <w:szCs w:val="20"/>
              </w:rPr>
              <w:t>增大。</w:t>
            </w:r>
          </w:p>
        </w:tc>
        <w:bookmarkStart w:id="0" w:name="_GoBack"/>
        <w:bookmarkEnd w:id="0"/>
      </w:tr>
      <w:tr w:rsidR="005B349B" w14:paraId="0D47A426" w14:textId="77777777" w:rsidTr="00B70793">
        <w:trPr>
          <w:cantSplit/>
          <w:trHeight w:val="1089"/>
          <w:jc w:val="center"/>
        </w:trPr>
        <w:tc>
          <w:tcPr>
            <w:tcW w:w="8381" w:type="dxa"/>
            <w:gridSpan w:val="4"/>
          </w:tcPr>
          <w:p w14:paraId="59070B09" w14:textId="77777777" w:rsidR="005B349B" w:rsidRPr="00CB4F88" w:rsidRDefault="005B349B" w:rsidP="00CB4F88">
            <w:pPr>
              <w:rPr>
                <w:rFonts w:ascii="宋体" w:eastAsia="宋体" w:hAnsi="宋体" w:cs="Times New Roman"/>
                <w:szCs w:val="20"/>
              </w:rPr>
            </w:pPr>
            <w:r w:rsidRPr="00CB4F88">
              <w:rPr>
                <w:rFonts w:ascii="宋体" w:eastAsia="宋体" w:hAnsi="宋体" w:cs="Times New Roman" w:hint="eastAsia"/>
                <w:szCs w:val="20"/>
              </w:rPr>
              <w:t>五．结论</w:t>
            </w:r>
          </w:p>
          <w:p w14:paraId="7B47D1C6" w14:textId="135E4DCC" w:rsidR="005B349B" w:rsidRDefault="001F1D65" w:rsidP="00F42241">
            <w:pPr>
              <w:ind w:firstLineChars="200" w:firstLine="420"/>
            </w:pPr>
            <w:r w:rsidRPr="00CB4F88">
              <w:rPr>
                <w:rFonts w:ascii="宋体" w:eastAsia="宋体" w:hAnsi="宋体" w:cs="Times New Roman" w:hint="eastAsia"/>
                <w:szCs w:val="20"/>
              </w:rPr>
              <w:t>完成了本次实验要求的验证寄存器组的寄存功能实验内容。了解并掌握了</w:t>
            </w:r>
            <w:r w:rsidRPr="00CB4F88">
              <w:rPr>
                <w:rFonts w:ascii="宋体" w:eastAsia="宋体" w:hAnsi="宋体" w:cs="Times New Roman"/>
                <w:szCs w:val="20"/>
              </w:rPr>
              <w:t>74LS373、74LS139</w:t>
            </w:r>
            <w:r w:rsidR="00850E03" w:rsidRPr="00CB4F88">
              <w:rPr>
                <w:rFonts w:ascii="宋体" w:eastAsia="宋体" w:hAnsi="宋体" w:cs="Times New Roman" w:hint="eastAsia"/>
                <w:szCs w:val="20"/>
              </w:rPr>
              <w:t>、7</w:t>
            </w:r>
            <w:r w:rsidR="00850E03" w:rsidRPr="00CB4F88">
              <w:rPr>
                <w:rFonts w:ascii="宋体" w:eastAsia="宋体" w:hAnsi="宋体" w:cs="Times New Roman"/>
                <w:szCs w:val="20"/>
              </w:rPr>
              <w:t>4LS245</w:t>
            </w:r>
            <w:r w:rsidR="00850E03" w:rsidRPr="00CB4F88">
              <w:rPr>
                <w:rFonts w:ascii="宋体" w:eastAsia="宋体" w:hAnsi="宋体" w:cs="Times New Roman" w:hint="eastAsia"/>
                <w:szCs w:val="20"/>
              </w:rPr>
              <w:t>等芯片的引脚功能以及基本的使用方法。</w:t>
            </w:r>
          </w:p>
        </w:tc>
      </w:tr>
    </w:tbl>
    <w:p w14:paraId="29759726" w14:textId="6606F21A" w:rsidR="00494037" w:rsidRPr="00543B79" w:rsidRDefault="00494037" w:rsidP="00B70793">
      <w:pPr>
        <w:rPr>
          <w:rFonts w:hint="eastAsia"/>
        </w:rPr>
      </w:pPr>
    </w:p>
    <w:sectPr w:rsidR="00494037" w:rsidRPr="00543B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2E2B4A" w14:textId="77777777" w:rsidR="009B7D62" w:rsidRDefault="009B7D62" w:rsidP="005B349B">
      <w:r>
        <w:separator/>
      </w:r>
    </w:p>
  </w:endnote>
  <w:endnote w:type="continuationSeparator" w:id="0">
    <w:p w14:paraId="7D38916C" w14:textId="77777777" w:rsidR="009B7D62" w:rsidRDefault="009B7D62" w:rsidP="005B34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085A54" w14:textId="77777777" w:rsidR="009B7D62" w:rsidRDefault="009B7D62" w:rsidP="005B349B">
      <w:r>
        <w:separator/>
      </w:r>
    </w:p>
  </w:footnote>
  <w:footnote w:type="continuationSeparator" w:id="0">
    <w:p w14:paraId="60C4BA09" w14:textId="77777777" w:rsidR="009B7D62" w:rsidRDefault="009B7D62" w:rsidP="005B34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8"/>
    <w:multiLevelType w:val="singleLevel"/>
    <w:tmpl w:val="00000008"/>
    <w:lvl w:ilvl="0">
      <w:start w:val="1"/>
      <w:numFmt w:val="decimal"/>
      <w:suff w:val="nothing"/>
      <w:lvlText w:val="%1."/>
      <w:lvlJc w:val="left"/>
    </w:lvl>
  </w:abstractNum>
  <w:abstractNum w:abstractNumId="1" w15:restartNumberingAfterBreak="0">
    <w:nsid w:val="00000009"/>
    <w:multiLevelType w:val="singleLevel"/>
    <w:tmpl w:val="00000009"/>
    <w:lvl w:ilvl="0">
      <w:start w:val="3"/>
      <w:numFmt w:val="decimal"/>
      <w:suff w:val="nothing"/>
      <w:lvlText w:val="%1."/>
      <w:lvlJc w:val="left"/>
    </w:lvl>
  </w:abstractNum>
  <w:abstractNum w:abstractNumId="2" w15:restartNumberingAfterBreak="0">
    <w:nsid w:val="0000000F"/>
    <w:multiLevelType w:val="singleLevel"/>
    <w:tmpl w:val="0000000F"/>
    <w:lvl w:ilvl="0">
      <w:start w:val="1"/>
      <w:numFmt w:val="decimal"/>
      <w:suff w:val="nothing"/>
      <w:lvlText w:val="%1."/>
      <w:lvlJc w:val="left"/>
    </w:lvl>
  </w:abstractNum>
  <w:abstractNum w:abstractNumId="3" w15:restartNumberingAfterBreak="0">
    <w:nsid w:val="70320740"/>
    <w:multiLevelType w:val="hybridMultilevel"/>
    <w:tmpl w:val="B5588590"/>
    <w:lvl w:ilvl="0" w:tplc="2CF4F544">
      <w:start w:val="1"/>
      <w:numFmt w:val="japaneseCounting"/>
      <w:lvlText w:val="%1．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573"/>
    <w:rsid w:val="000633CD"/>
    <w:rsid w:val="00075C4B"/>
    <w:rsid w:val="0010466C"/>
    <w:rsid w:val="00130AF7"/>
    <w:rsid w:val="00171FC7"/>
    <w:rsid w:val="001C7182"/>
    <w:rsid w:val="001D2D71"/>
    <w:rsid w:val="001E3C34"/>
    <w:rsid w:val="001F1D65"/>
    <w:rsid w:val="00282CE5"/>
    <w:rsid w:val="002D77D4"/>
    <w:rsid w:val="003512A6"/>
    <w:rsid w:val="00387D18"/>
    <w:rsid w:val="003B1675"/>
    <w:rsid w:val="003C1CC6"/>
    <w:rsid w:val="00415991"/>
    <w:rsid w:val="00494037"/>
    <w:rsid w:val="004C5562"/>
    <w:rsid w:val="00517214"/>
    <w:rsid w:val="00543B79"/>
    <w:rsid w:val="00582837"/>
    <w:rsid w:val="005B349B"/>
    <w:rsid w:val="00600229"/>
    <w:rsid w:val="00630A5C"/>
    <w:rsid w:val="0064244E"/>
    <w:rsid w:val="00715F31"/>
    <w:rsid w:val="00742837"/>
    <w:rsid w:val="00795258"/>
    <w:rsid w:val="008140DB"/>
    <w:rsid w:val="008167D0"/>
    <w:rsid w:val="00830DAA"/>
    <w:rsid w:val="00850E03"/>
    <w:rsid w:val="0086719A"/>
    <w:rsid w:val="008E70DE"/>
    <w:rsid w:val="009036AC"/>
    <w:rsid w:val="00941E43"/>
    <w:rsid w:val="009A6282"/>
    <w:rsid w:val="009A7C51"/>
    <w:rsid w:val="009B7D62"/>
    <w:rsid w:val="00A427B0"/>
    <w:rsid w:val="00A91BA1"/>
    <w:rsid w:val="00B017B4"/>
    <w:rsid w:val="00B071AD"/>
    <w:rsid w:val="00B70793"/>
    <w:rsid w:val="00B75B7A"/>
    <w:rsid w:val="00B7648E"/>
    <w:rsid w:val="00C95967"/>
    <w:rsid w:val="00CB4F88"/>
    <w:rsid w:val="00CE1753"/>
    <w:rsid w:val="00D13440"/>
    <w:rsid w:val="00D77840"/>
    <w:rsid w:val="00DF0B6D"/>
    <w:rsid w:val="00E25383"/>
    <w:rsid w:val="00E265CF"/>
    <w:rsid w:val="00E420AD"/>
    <w:rsid w:val="00E43289"/>
    <w:rsid w:val="00E4570F"/>
    <w:rsid w:val="00EA1573"/>
    <w:rsid w:val="00ED6957"/>
    <w:rsid w:val="00F42241"/>
    <w:rsid w:val="00F72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78D2FD"/>
  <w15:chartTrackingRefBased/>
  <w15:docId w15:val="{9685CCDB-0E79-4E91-BB2A-13F420049F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B349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B349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B349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B349B"/>
    <w:rPr>
      <w:sz w:val="18"/>
      <w:szCs w:val="18"/>
    </w:rPr>
  </w:style>
  <w:style w:type="paragraph" w:styleId="a7">
    <w:name w:val="Normal (Web)"/>
    <w:basedOn w:val="a"/>
    <w:rsid w:val="005B349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TOC1">
    <w:name w:val="toc 1"/>
    <w:basedOn w:val="a"/>
    <w:next w:val="a"/>
    <w:rsid w:val="005B349B"/>
    <w:rPr>
      <w:rFonts w:ascii="Times New Roman" w:eastAsia="宋体" w:hAnsi="Times New Roman" w:cs="Times New Roman"/>
      <w:szCs w:val="20"/>
    </w:rPr>
  </w:style>
  <w:style w:type="paragraph" w:styleId="a8">
    <w:name w:val="List Paragraph"/>
    <w:basedOn w:val="a"/>
    <w:uiPriority w:val="34"/>
    <w:qFormat/>
    <w:rsid w:val="00E43289"/>
    <w:pPr>
      <w:ind w:firstLineChars="200" w:firstLine="420"/>
    </w:pPr>
  </w:style>
  <w:style w:type="paragraph" w:styleId="a9">
    <w:name w:val="Balloon Text"/>
    <w:basedOn w:val="a"/>
    <w:link w:val="aa"/>
    <w:uiPriority w:val="99"/>
    <w:semiHidden/>
    <w:unhideWhenUsed/>
    <w:rsid w:val="00543B79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543B7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7</Pages>
  <Words>195</Words>
  <Characters>1115</Characters>
  <Application>Microsoft Office Word</Application>
  <DocSecurity>0</DocSecurity>
  <Lines>9</Lines>
  <Paragraphs>2</Paragraphs>
  <ScaleCrop>false</ScaleCrop>
  <Company/>
  <LinksUpToDate>false</LinksUpToDate>
  <CharactersWithSpaces>1308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Shinelon</dc:creator>
  <cp:keywords/>
  <dc:description/>
  <cp:lastModifiedBy>Shinelon</cp:lastModifiedBy>
  <cp:revision>40</cp:revision>
  <dcterms:created xsi:type="dcterms:W3CDTF">2018-12-04T04:48:00Z</dcterms:created>
  <dcterms:modified xsi:type="dcterms:W3CDTF">2019-05-28T14:50:00Z</dcterms:modified>
</cp:coreProperties>
</file>